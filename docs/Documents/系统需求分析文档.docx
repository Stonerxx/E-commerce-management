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9C6E6B" w14:textId="77777777" w:rsidR="003C6AF9" w:rsidRDefault="003C6AF9">
      <w:pPr>
        <w:spacing w:after="0" w:line="300" w:lineRule="auto"/>
      </w:pPr>
    </w:p>
    <w:p w14:paraId="6244EE23" w14:textId="77777777" w:rsidR="003C6AF9" w:rsidRDefault="003C6AF9">
      <w:pPr>
        <w:spacing w:after="0" w:line="300" w:lineRule="auto"/>
      </w:pPr>
    </w:p>
    <w:p w14:paraId="0970AACE" w14:textId="77777777" w:rsidR="003C6AF9" w:rsidRDefault="003C6AF9">
      <w:pPr>
        <w:spacing w:after="0" w:line="300" w:lineRule="auto"/>
      </w:pPr>
    </w:p>
    <w:p w14:paraId="42555E81" w14:textId="77777777" w:rsidR="003C6AF9" w:rsidRDefault="003C6AF9">
      <w:pPr>
        <w:spacing w:after="0" w:line="300" w:lineRule="auto"/>
      </w:pPr>
    </w:p>
    <w:p w14:paraId="60174125" w14:textId="77777777" w:rsidR="003C6AF9" w:rsidRDefault="00000000">
      <w:pPr>
        <w:spacing w:after="320" w:line="300" w:lineRule="auto"/>
        <w:jc w:val="center"/>
        <w:rPr>
          <w:lang w:eastAsia="zh-CN"/>
        </w:rPr>
      </w:pPr>
      <w:r>
        <w:rPr>
          <w:rFonts w:eastAsia="黑体"/>
          <w:b/>
          <w:sz w:val="52"/>
          <w:lang w:eastAsia="zh-CN"/>
        </w:rPr>
        <w:t>电</w:t>
      </w:r>
      <w:proofErr w:type="gramStart"/>
      <w:r>
        <w:rPr>
          <w:rFonts w:eastAsia="黑体"/>
          <w:b/>
          <w:sz w:val="52"/>
          <w:lang w:eastAsia="zh-CN"/>
        </w:rPr>
        <w:t>商购物</w:t>
      </w:r>
      <w:proofErr w:type="gramEnd"/>
      <w:r>
        <w:rPr>
          <w:rFonts w:eastAsia="黑体"/>
          <w:b/>
          <w:sz w:val="52"/>
          <w:lang w:eastAsia="zh-CN"/>
        </w:rPr>
        <w:t>平台管理系统</w:t>
      </w:r>
    </w:p>
    <w:p w14:paraId="772B10D0" w14:textId="77777777" w:rsidR="003C6AF9" w:rsidRDefault="00000000">
      <w:pPr>
        <w:spacing w:after="600" w:line="300" w:lineRule="auto"/>
        <w:jc w:val="center"/>
        <w:rPr>
          <w:lang w:eastAsia="zh-CN"/>
        </w:rPr>
      </w:pPr>
      <w:r>
        <w:rPr>
          <w:rFonts w:eastAsia="黑体"/>
          <w:b/>
          <w:sz w:val="44"/>
          <w:lang w:eastAsia="zh-CN"/>
        </w:rPr>
        <w:t>系统需求分析文档</w:t>
      </w:r>
    </w:p>
    <w:p w14:paraId="4A30FCBD" w14:textId="77777777" w:rsidR="003C6AF9" w:rsidRDefault="00000000">
      <w:pPr>
        <w:spacing w:after="80" w:line="300" w:lineRule="auto"/>
        <w:jc w:val="center"/>
        <w:rPr>
          <w:lang w:eastAsia="zh-CN"/>
        </w:rPr>
      </w:pPr>
      <w:r>
        <w:rPr>
          <w:rFonts w:eastAsia="黑体"/>
          <w:sz w:val="32"/>
          <w:lang w:eastAsia="zh-CN"/>
        </w:rPr>
        <w:t>数据库课程设计</w:t>
      </w:r>
    </w:p>
    <w:p w14:paraId="545CBE31" w14:textId="77777777" w:rsidR="003C6AF9" w:rsidRDefault="00000000">
      <w:pPr>
        <w:spacing w:after="80" w:line="300" w:lineRule="auto"/>
        <w:jc w:val="center"/>
        <w:rPr>
          <w:lang w:eastAsia="zh-CN"/>
        </w:rPr>
      </w:pPr>
      <w:r>
        <w:rPr>
          <w:rFonts w:eastAsia="黑体"/>
          <w:sz w:val="32"/>
          <w:lang w:eastAsia="zh-CN"/>
        </w:rPr>
        <w:t>计算机科学与技术学院</w:t>
      </w:r>
    </w:p>
    <w:p w14:paraId="6B3F5910" w14:textId="72E5DD29" w:rsidR="003C6AF9" w:rsidRDefault="00000000" w:rsidP="00011F77">
      <w:pPr>
        <w:spacing w:after="800" w:line="300" w:lineRule="auto"/>
        <w:jc w:val="center"/>
        <w:rPr>
          <w:lang w:eastAsia="zh-CN"/>
        </w:rPr>
      </w:pPr>
      <w:r>
        <w:rPr>
          <w:rFonts w:eastAsia="黑体"/>
          <w:sz w:val="32"/>
        </w:rPr>
        <w:t xml:space="preserve">2026 </w:t>
      </w:r>
      <w:r>
        <w:rPr>
          <w:rFonts w:eastAsia="黑体"/>
          <w:sz w:val="32"/>
        </w:rPr>
        <w:t>年</w:t>
      </w:r>
    </w:p>
    <w:tbl>
      <w:tblPr>
        <w:tblStyle w:val="af4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76"/>
        <w:gridCol w:w="1348"/>
      </w:tblGrid>
      <w:tr w:rsidR="003C6AF9" w:rsidRPr="00062110" w14:paraId="1B6D1582" w14:textId="77777777" w:rsidTr="00011F77">
        <w:trPr>
          <w:jc w:val="center"/>
        </w:trPr>
        <w:tc>
          <w:tcPr>
            <w:tcW w:w="1238" w:type="dxa"/>
            <w:vAlign w:val="center"/>
          </w:tcPr>
          <w:p w14:paraId="2374F85B" w14:textId="77777777" w:rsidR="003C6AF9" w:rsidRPr="00062110" w:rsidRDefault="00000000">
            <w:pPr>
              <w:spacing w:after="40" w:line="240" w:lineRule="auto"/>
              <w:jc w:val="center"/>
              <w:rPr>
                <w:sz w:val="36"/>
                <w:szCs w:val="32"/>
              </w:rPr>
            </w:pPr>
            <w:r w:rsidRPr="00062110">
              <w:rPr>
                <w:sz w:val="36"/>
                <w:szCs w:val="32"/>
              </w:rPr>
              <w:t>2451883</w:t>
            </w:r>
          </w:p>
        </w:tc>
        <w:tc>
          <w:tcPr>
            <w:tcW w:w="1348" w:type="dxa"/>
            <w:vAlign w:val="center"/>
          </w:tcPr>
          <w:p w14:paraId="5968901A" w14:textId="77777777" w:rsidR="003C6AF9" w:rsidRPr="00062110" w:rsidRDefault="00000000">
            <w:pPr>
              <w:spacing w:after="40" w:line="240" w:lineRule="auto"/>
              <w:jc w:val="center"/>
              <w:rPr>
                <w:sz w:val="36"/>
                <w:szCs w:val="32"/>
              </w:rPr>
            </w:pPr>
            <w:proofErr w:type="spellStart"/>
            <w:r w:rsidRPr="00062110">
              <w:rPr>
                <w:sz w:val="36"/>
                <w:szCs w:val="32"/>
              </w:rPr>
              <w:t>孙铭坤</w:t>
            </w:r>
            <w:proofErr w:type="spellEnd"/>
          </w:p>
        </w:tc>
      </w:tr>
      <w:tr w:rsidR="003C6AF9" w:rsidRPr="00062110" w14:paraId="2A2890DB" w14:textId="77777777" w:rsidTr="00011F77">
        <w:trPr>
          <w:jc w:val="center"/>
        </w:trPr>
        <w:tc>
          <w:tcPr>
            <w:tcW w:w="1238" w:type="dxa"/>
            <w:vAlign w:val="center"/>
          </w:tcPr>
          <w:p w14:paraId="42DECA75" w14:textId="77777777" w:rsidR="003C6AF9" w:rsidRPr="00062110" w:rsidRDefault="00000000">
            <w:pPr>
              <w:spacing w:after="40" w:line="240" w:lineRule="auto"/>
              <w:jc w:val="center"/>
              <w:rPr>
                <w:sz w:val="36"/>
                <w:szCs w:val="32"/>
              </w:rPr>
            </w:pPr>
            <w:r w:rsidRPr="00062110">
              <w:rPr>
                <w:sz w:val="36"/>
                <w:szCs w:val="32"/>
              </w:rPr>
              <w:t>2352164</w:t>
            </w:r>
          </w:p>
        </w:tc>
        <w:tc>
          <w:tcPr>
            <w:tcW w:w="1348" w:type="dxa"/>
            <w:vAlign w:val="center"/>
          </w:tcPr>
          <w:p w14:paraId="7809C71D" w14:textId="77777777" w:rsidR="003C6AF9" w:rsidRPr="00062110" w:rsidRDefault="00000000">
            <w:pPr>
              <w:spacing w:after="40" w:line="240" w:lineRule="auto"/>
              <w:jc w:val="center"/>
              <w:rPr>
                <w:sz w:val="36"/>
                <w:szCs w:val="32"/>
              </w:rPr>
            </w:pPr>
            <w:proofErr w:type="spellStart"/>
            <w:r w:rsidRPr="00062110">
              <w:rPr>
                <w:sz w:val="36"/>
                <w:szCs w:val="32"/>
              </w:rPr>
              <w:t>宋金昊</w:t>
            </w:r>
            <w:proofErr w:type="spellEnd"/>
          </w:p>
        </w:tc>
      </w:tr>
      <w:tr w:rsidR="003C6AF9" w:rsidRPr="00062110" w14:paraId="68D28D3C" w14:textId="77777777" w:rsidTr="00011F77">
        <w:trPr>
          <w:jc w:val="center"/>
        </w:trPr>
        <w:tc>
          <w:tcPr>
            <w:tcW w:w="1238" w:type="dxa"/>
            <w:vAlign w:val="center"/>
          </w:tcPr>
          <w:p w14:paraId="7149FBFF" w14:textId="77777777" w:rsidR="003C6AF9" w:rsidRPr="00062110" w:rsidRDefault="00000000">
            <w:pPr>
              <w:spacing w:after="40" w:line="240" w:lineRule="auto"/>
              <w:jc w:val="center"/>
              <w:rPr>
                <w:sz w:val="36"/>
                <w:szCs w:val="32"/>
              </w:rPr>
            </w:pPr>
            <w:r w:rsidRPr="00062110">
              <w:rPr>
                <w:sz w:val="36"/>
                <w:szCs w:val="32"/>
              </w:rPr>
              <w:t>2450204</w:t>
            </w:r>
          </w:p>
        </w:tc>
        <w:tc>
          <w:tcPr>
            <w:tcW w:w="1348" w:type="dxa"/>
            <w:vAlign w:val="center"/>
          </w:tcPr>
          <w:p w14:paraId="3E5548B1" w14:textId="77777777" w:rsidR="003C6AF9" w:rsidRPr="00062110" w:rsidRDefault="00000000">
            <w:pPr>
              <w:spacing w:after="40" w:line="240" w:lineRule="auto"/>
              <w:jc w:val="center"/>
              <w:rPr>
                <w:sz w:val="36"/>
                <w:szCs w:val="32"/>
              </w:rPr>
            </w:pPr>
            <w:proofErr w:type="spellStart"/>
            <w:r w:rsidRPr="00062110">
              <w:rPr>
                <w:sz w:val="36"/>
                <w:szCs w:val="32"/>
              </w:rPr>
              <w:t>郑书宏</w:t>
            </w:r>
            <w:proofErr w:type="spellEnd"/>
          </w:p>
        </w:tc>
      </w:tr>
      <w:tr w:rsidR="003C6AF9" w:rsidRPr="00062110" w14:paraId="2297522B" w14:textId="77777777" w:rsidTr="00011F77">
        <w:trPr>
          <w:jc w:val="center"/>
        </w:trPr>
        <w:tc>
          <w:tcPr>
            <w:tcW w:w="1238" w:type="dxa"/>
            <w:vAlign w:val="center"/>
          </w:tcPr>
          <w:p w14:paraId="708115F4" w14:textId="77777777" w:rsidR="003C6AF9" w:rsidRPr="00062110" w:rsidRDefault="00000000">
            <w:pPr>
              <w:spacing w:after="40" w:line="240" w:lineRule="auto"/>
              <w:jc w:val="center"/>
              <w:rPr>
                <w:sz w:val="36"/>
                <w:szCs w:val="32"/>
              </w:rPr>
            </w:pPr>
            <w:r w:rsidRPr="00062110">
              <w:rPr>
                <w:sz w:val="36"/>
                <w:szCs w:val="32"/>
              </w:rPr>
              <w:t>2451389</w:t>
            </w:r>
          </w:p>
        </w:tc>
        <w:tc>
          <w:tcPr>
            <w:tcW w:w="1348" w:type="dxa"/>
            <w:vAlign w:val="center"/>
          </w:tcPr>
          <w:p w14:paraId="233425B5" w14:textId="77777777" w:rsidR="003C6AF9" w:rsidRPr="00062110" w:rsidRDefault="00000000">
            <w:pPr>
              <w:spacing w:after="40" w:line="240" w:lineRule="auto"/>
              <w:jc w:val="center"/>
              <w:rPr>
                <w:sz w:val="36"/>
                <w:szCs w:val="32"/>
              </w:rPr>
            </w:pPr>
            <w:proofErr w:type="spellStart"/>
            <w:r w:rsidRPr="00062110">
              <w:rPr>
                <w:sz w:val="36"/>
                <w:szCs w:val="32"/>
              </w:rPr>
              <w:t>颜泽霖</w:t>
            </w:r>
            <w:proofErr w:type="spellEnd"/>
          </w:p>
        </w:tc>
      </w:tr>
      <w:tr w:rsidR="003C6AF9" w:rsidRPr="00062110" w14:paraId="1682EE78" w14:textId="77777777" w:rsidTr="00011F77">
        <w:trPr>
          <w:jc w:val="center"/>
        </w:trPr>
        <w:tc>
          <w:tcPr>
            <w:tcW w:w="1238" w:type="dxa"/>
            <w:vAlign w:val="center"/>
          </w:tcPr>
          <w:p w14:paraId="2238050E" w14:textId="77777777" w:rsidR="003C6AF9" w:rsidRPr="00062110" w:rsidRDefault="00000000">
            <w:pPr>
              <w:spacing w:after="40" w:line="240" w:lineRule="auto"/>
              <w:jc w:val="center"/>
              <w:rPr>
                <w:sz w:val="36"/>
                <w:szCs w:val="32"/>
              </w:rPr>
            </w:pPr>
            <w:r w:rsidRPr="00062110">
              <w:rPr>
                <w:sz w:val="36"/>
                <w:szCs w:val="32"/>
              </w:rPr>
              <w:t>2451460</w:t>
            </w:r>
          </w:p>
        </w:tc>
        <w:tc>
          <w:tcPr>
            <w:tcW w:w="1348" w:type="dxa"/>
            <w:vAlign w:val="center"/>
          </w:tcPr>
          <w:p w14:paraId="5A269DDC" w14:textId="77777777" w:rsidR="003C6AF9" w:rsidRPr="00062110" w:rsidRDefault="00000000">
            <w:pPr>
              <w:spacing w:after="40" w:line="240" w:lineRule="auto"/>
              <w:jc w:val="center"/>
              <w:rPr>
                <w:sz w:val="36"/>
                <w:szCs w:val="32"/>
              </w:rPr>
            </w:pPr>
            <w:proofErr w:type="spellStart"/>
            <w:r w:rsidRPr="00062110">
              <w:rPr>
                <w:sz w:val="36"/>
                <w:szCs w:val="32"/>
              </w:rPr>
              <w:t>庞乐鸣</w:t>
            </w:r>
            <w:proofErr w:type="spellEnd"/>
          </w:p>
        </w:tc>
      </w:tr>
      <w:tr w:rsidR="003C6AF9" w:rsidRPr="00062110" w14:paraId="57C33EBC" w14:textId="77777777" w:rsidTr="00011F77">
        <w:trPr>
          <w:jc w:val="center"/>
        </w:trPr>
        <w:tc>
          <w:tcPr>
            <w:tcW w:w="1238" w:type="dxa"/>
            <w:vAlign w:val="center"/>
          </w:tcPr>
          <w:p w14:paraId="38033A80" w14:textId="77777777" w:rsidR="003C6AF9" w:rsidRPr="00062110" w:rsidRDefault="00000000">
            <w:pPr>
              <w:spacing w:after="40" w:line="240" w:lineRule="auto"/>
              <w:jc w:val="center"/>
              <w:rPr>
                <w:sz w:val="36"/>
                <w:szCs w:val="32"/>
              </w:rPr>
            </w:pPr>
            <w:r w:rsidRPr="00062110">
              <w:rPr>
                <w:sz w:val="36"/>
                <w:szCs w:val="32"/>
              </w:rPr>
              <w:t>2451917</w:t>
            </w:r>
          </w:p>
        </w:tc>
        <w:tc>
          <w:tcPr>
            <w:tcW w:w="1348" w:type="dxa"/>
            <w:vAlign w:val="center"/>
          </w:tcPr>
          <w:p w14:paraId="6EE81039" w14:textId="77777777" w:rsidR="003C6AF9" w:rsidRPr="00062110" w:rsidRDefault="00000000">
            <w:pPr>
              <w:spacing w:after="40" w:line="240" w:lineRule="auto"/>
              <w:jc w:val="center"/>
              <w:rPr>
                <w:sz w:val="36"/>
                <w:szCs w:val="32"/>
              </w:rPr>
            </w:pPr>
            <w:proofErr w:type="spellStart"/>
            <w:r w:rsidRPr="00062110">
              <w:rPr>
                <w:sz w:val="36"/>
                <w:szCs w:val="32"/>
              </w:rPr>
              <w:t>秦康乔</w:t>
            </w:r>
            <w:proofErr w:type="spellEnd"/>
          </w:p>
        </w:tc>
      </w:tr>
      <w:tr w:rsidR="003C6AF9" w:rsidRPr="00062110" w14:paraId="1C3FA7F4" w14:textId="77777777" w:rsidTr="00011F77">
        <w:trPr>
          <w:jc w:val="center"/>
        </w:trPr>
        <w:tc>
          <w:tcPr>
            <w:tcW w:w="1238" w:type="dxa"/>
            <w:vAlign w:val="center"/>
          </w:tcPr>
          <w:p w14:paraId="784A9F04" w14:textId="77777777" w:rsidR="003C6AF9" w:rsidRPr="00062110" w:rsidRDefault="00000000">
            <w:pPr>
              <w:spacing w:after="40" w:line="240" w:lineRule="auto"/>
              <w:jc w:val="center"/>
              <w:rPr>
                <w:sz w:val="36"/>
                <w:szCs w:val="32"/>
              </w:rPr>
            </w:pPr>
            <w:r w:rsidRPr="00062110">
              <w:rPr>
                <w:sz w:val="36"/>
                <w:szCs w:val="32"/>
              </w:rPr>
              <w:t>2452606</w:t>
            </w:r>
          </w:p>
        </w:tc>
        <w:tc>
          <w:tcPr>
            <w:tcW w:w="1348" w:type="dxa"/>
            <w:vAlign w:val="center"/>
          </w:tcPr>
          <w:p w14:paraId="61C34BCB" w14:textId="77777777" w:rsidR="003C6AF9" w:rsidRPr="00062110" w:rsidRDefault="00000000">
            <w:pPr>
              <w:spacing w:after="40" w:line="240" w:lineRule="auto"/>
              <w:jc w:val="center"/>
              <w:rPr>
                <w:sz w:val="36"/>
                <w:szCs w:val="32"/>
              </w:rPr>
            </w:pPr>
            <w:proofErr w:type="spellStart"/>
            <w:r w:rsidRPr="00062110">
              <w:rPr>
                <w:sz w:val="36"/>
                <w:szCs w:val="32"/>
              </w:rPr>
              <w:t>陈祉越</w:t>
            </w:r>
            <w:proofErr w:type="spellEnd"/>
          </w:p>
        </w:tc>
      </w:tr>
      <w:tr w:rsidR="003C6AF9" w:rsidRPr="00062110" w14:paraId="6755E23C" w14:textId="77777777" w:rsidTr="00011F77">
        <w:trPr>
          <w:jc w:val="center"/>
        </w:trPr>
        <w:tc>
          <w:tcPr>
            <w:tcW w:w="1238" w:type="dxa"/>
            <w:vAlign w:val="center"/>
          </w:tcPr>
          <w:p w14:paraId="511B031F" w14:textId="77777777" w:rsidR="003C6AF9" w:rsidRPr="00062110" w:rsidRDefault="00000000">
            <w:pPr>
              <w:spacing w:after="40" w:line="240" w:lineRule="auto"/>
              <w:jc w:val="center"/>
              <w:rPr>
                <w:sz w:val="36"/>
                <w:szCs w:val="32"/>
              </w:rPr>
            </w:pPr>
            <w:r w:rsidRPr="00062110">
              <w:rPr>
                <w:sz w:val="36"/>
                <w:szCs w:val="32"/>
              </w:rPr>
              <w:t>2452688</w:t>
            </w:r>
          </w:p>
        </w:tc>
        <w:tc>
          <w:tcPr>
            <w:tcW w:w="1348" w:type="dxa"/>
            <w:vAlign w:val="center"/>
          </w:tcPr>
          <w:p w14:paraId="1453A10B" w14:textId="77777777" w:rsidR="003C6AF9" w:rsidRPr="00062110" w:rsidRDefault="00000000">
            <w:pPr>
              <w:spacing w:after="40" w:line="240" w:lineRule="auto"/>
              <w:jc w:val="center"/>
              <w:rPr>
                <w:sz w:val="36"/>
                <w:szCs w:val="32"/>
              </w:rPr>
            </w:pPr>
            <w:proofErr w:type="spellStart"/>
            <w:r w:rsidRPr="00062110">
              <w:rPr>
                <w:sz w:val="36"/>
                <w:szCs w:val="32"/>
              </w:rPr>
              <w:t>余伟强</w:t>
            </w:r>
            <w:proofErr w:type="spellEnd"/>
          </w:p>
        </w:tc>
      </w:tr>
      <w:tr w:rsidR="003C6AF9" w:rsidRPr="00062110" w14:paraId="61F123CC" w14:textId="77777777" w:rsidTr="00011F77">
        <w:trPr>
          <w:jc w:val="center"/>
        </w:trPr>
        <w:tc>
          <w:tcPr>
            <w:tcW w:w="1238" w:type="dxa"/>
            <w:vAlign w:val="center"/>
          </w:tcPr>
          <w:p w14:paraId="64D4FD53" w14:textId="77777777" w:rsidR="003C6AF9" w:rsidRPr="00062110" w:rsidRDefault="00000000">
            <w:pPr>
              <w:spacing w:after="40" w:line="240" w:lineRule="auto"/>
              <w:jc w:val="center"/>
              <w:rPr>
                <w:sz w:val="36"/>
                <w:szCs w:val="32"/>
              </w:rPr>
            </w:pPr>
            <w:r w:rsidRPr="00062110">
              <w:rPr>
                <w:sz w:val="36"/>
                <w:szCs w:val="32"/>
              </w:rPr>
              <w:t>2454339</w:t>
            </w:r>
          </w:p>
        </w:tc>
        <w:tc>
          <w:tcPr>
            <w:tcW w:w="1348" w:type="dxa"/>
            <w:vAlign w:val="center"/>
          </w:tcPr>
          <w:p w14:paraId="5A0737B6" w14:textId="77777777" w:rsidR="003C6AF9" w:rsidRPr="00062110" w:rsidRDefault="00000000">
            <w:pPr>
              <w:spacing w:after="40" w:line="240" w:lineRule="auto"/>
              <w:jc w:val="center"/>
              <w:rPr>
                <w:sz w:val="36"/>
                <w:szCs w:val="32"/>
              </w:rPr>
            </w:pPr>
            <w:proofErr w:type="spellStart"/>
            <w:r w:rsidRPr="00062110">
              <w:rPr>
                <w:sz w:val="36"/>
                <w:szCs w:val="32"/>
              </w:rPr>
              <w:t>张一诺</w:t>
            </w:r>
            <w:proofErr w:type="spellEnd"/>
          </w:p>
        </w:tc>
      </w:tr>
      <w:tr w:rsidR="003C6AF9" w:rsidRPr="00062110" w14:paraId="560E2263" w14:textId="77777777" w:rsidTr="00011F77">
        <w:trPr>
          <w:jc w:val="center"/>
        </w:trPr>
        <w:tc>
          <w:tcPr>
            <w:tcW w:w="1238" w:type="dxa"/>
            <w:vAlign w:val="center"/>
          </w:tcPr>
          <w:p w14:paraId="7AF72B69" w14:textId="77777777" w:rsidR="003C6AF9" w:rsidRPr="00062110" w:rsidRDefault="00000000">
            <w:pPr>
              <w:spacing w:after="40" w:line="240" w:lineRule="auto"/>
              <w:jc w:val="center"/>
              <w:rPr>
                <w:sz w:val="36"/>
                <w:szCs w:val="32"/>
              </w:rPr>
            </w:pPr>
            <w:r w:rsidRPr="00062110">
              <w:rPr>
                <w:sz w:val="36"/>
                <w:szCs w:val="32"/>
              </w:rPr>
              <w:t>2557326</w:t>
            </w:r>
          </w:p>
        </w:tc>
        <w:tc>
          <w:tcPr>
            <w:tcW w:w="1348" w:type="dxa"/>
            <w:vAlign w:val="center"/>
          </w:tcPr>
          <w:p w14:paraId="77496755" w14:textId="77777777" w:rsidR="003C6AF9" w:rsidRPr="00062110" w:rsidRDefault="00000000">
            <w:pPr>
              <w:spacing w:after="40" w:line="240" w:lineRule="auto"/>
              <w:jc w:val="center"/>
              <w:rPr>
                <w:sz w:val="36"/>
                <w:szCs w:val="32"/>
              </w:rPr>
            </w:pPr>
            <w:proofErr w:type="spellStart"/>
            <w:r w:rsidRPr="00062110">
              <w:rPr>
                <w:sz w:val="36"/>
                <w:szCs w:val="32"/>
              </w:rPr>
              <w:t>庄辰和</w:t>
            </w:r>
            <w:proofErr w:type="spellEnd"/>
          </w:p>
        </w:tc>
      </w:tr>
    </w:tbl>
    <w:p w14:paraId="773A1735" w14:textId="77777777" w:rsidR="00886C2B" w:rsidRDefault="00000000">
      <w:pPr>
        <w:sectPr w:rsidR="00886C2B" w:rsidSect="00CB472B">
          <w:headerReference w:type="default" r:id="rId8"/>
          <w:footerReference w:type="default" r:id="rId9"/>
          <w:pgSz w:w="11906" w:h="16838"/>
          <w:pgMar w:top="1440" w:right="1701" w:bottom="1440" w:left="1701" w:header="1191" w:footer="1191" w:gutter="0"/>
          <w:cols w:space="720"/>
          <w:docGrid w:linePitch="360"/>
        </w:sectPr>
      </w:pPr>
      <w:r>
        <w:br w:type="page"/>
      </w:r>
    </w:p>
    <w:p w14:paraId="774A0934" w14:textId="77777777" w:rsidR="003C6AF9" w:rsidRDefault="003C6AF9"/>
    <w:sdt>
      <w:sdtPr>
        <w:rPr>
          <w:rFonts w:ascii="黑体" w:eastAsia="黑体" w:hAnsi="黑体"/>
          <w:sz w:val="21"/>
        </w:rPr>
        <w:id w:val="147455986"/>
        <w15:color w:val="DBDBDB"/>
        <w:docPartObj>
          <w:docPartGallery w:val="Table of Contents"/>
          <w:docPartUnique/>
        </w:docPartObj>
      </w:sdtPr>
      <w:sdtEndPr>
        <w:rPr>
          <w:rFonts w:ascii="宋体" w:eastAsia="宋体" w:hAnsi="宋体"/>
        </w:rPr>
      </w:sdtEndPr>
      <w:sdtContent>
        <w:p w14:paraId="6E4FF68A" w14:textId="73BBFA1F" w:rsidR="003C6AF9" w:rsidRPr="00CB472B" w:rsidRDefault="00000000">
          <w:pPr>
            <w:spacing w:after="0" w:line="240" w:lineRule="auto"/>
            <w:jc w:val="center"/>
            <w:rPr>
              <w:rFonts w:ascii="黑体" w:eastAsia="黑体" w:hAnsi="黑体"/>
              <w:sz w:val="48"/>
              <w:szCs w:val="44"/>
            </w:rPr>
          </w:pPr>
          <w:proofErr w:type="gramStart"/>
          <w:r w:rsidRPr="00CB472B">
            <w:rPr>
              <w:rFonts w:ascii="黑体" w:eastAsia="黑体" w:hAnsi="黑体"/>
              <w:sz w:val="40"/>
              <w:szCs w:val="44"/>
            </w:rPr>
            <w:t>目</w:t>
          </w:r>
          <w:r w:rsidR="00CB472B" w:rsidRPr="00CB472B">
            <w:rPr>
              <w:rFonts w:ascii="黑体" w:eastAsia="黑体" w:hAnsi="黑体" w:hint="eastAsia"/>
              <w:sz w:val="40"/>
              <w:szCs w:val="44"/>
              <w:lang w:eastAsia="zh-CN"/>
            </w:rPr>
            <w:t xml:space="preserve">  </w:t>
          </w:r>
          <w:r w:rsidRPr="00CB472B">
            <w:rPr>
              <w:rFonts w:ascii="黑体" w:eastAsia="黑体" w:hAnsi="黑体"/>
              <w:sz w:val="40"/>
              <w:szCs w:val="44"/>
            </w:rPr>
            <w:t>录</w:t>
          </w:r>
          <w:proofErr w:type="gramEnd"/>
        </w:p>
        <w:p w14:paraId="0CB206A5" w14:textId="5CFECCB4" w:rsidR="003C6AF9" w:rsidRDefault="00000000">
          <w:pPr>
            <w:pStyle w:val="TOC1"/>
            <w:tabs>
              <w:tab w:val="right" w:leader="dot" w:pos="8504"/>
            </w:tabs>
            <w:rPr>
              <w:noProof/>
            </w:rPr>
          </w:pPr>
          <w:r>
            <w:fldChar w:fldCharType="begin"/>
          </w:r>
          <w:r>
            <w:instrText xml:space="preserve">TOC \o "1-9" \h \u </w:instrText>
          </w:r>
          <w:r>
            <w:fldChar w:fldCharType="separate"/>
          </w:r>
          <w:hyperlink w:anchor="_Toc3309" w:history="1">
            <w:r>
              <w:rPr>
                <w:rFonts w:eastAsia="黑体"/>
                <w:noProof/>
              </w:rPr>
              <w:t xml:space="preserve">1  </w:t>
            </w:r>
            <w:r>
              <w:rPr>
                <w:rFonts w:eastAsia="黑体"/>
                <w:noProof/>
              </w:rPr>
              <w:t>系统需求概述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_Toc3309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563E4E"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4B59AD2" w14:textId="7936098E" w:rsidR="003C6AF9" w:rsidRDefault="00000000">
          <w:pPr>
            <w:pStyle w:val="TOC2"/>
            <w:tabs>
              <w:tab w:val="right" w:leader="dot" w:pos="8504"/>
            </w:tabs>
            <w:ind w:left="480"/>
            <w:rPr>
              <w:noProof/>
            </w:rPr>
          </w:pPr>
          <w:hyperlink w:anchor="_Toc28626" w:history="1">
            <w:r>
              <w:rPr>
                <w:rFonts w:eastAsia="黑体"/>
                <w:noProof/>
              </w:rPr>
              <w:t xml:space="preserve">1.1  </w:t>
            </w:r>
            <w:r>
              <w:rPr>
                <w:rFonts w:eastAsia="黑体"/>
                <w:noProof/>
              </w:rPr>
              <w:t>系统功能性需求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_Toc28626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563E4E"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6012A93" w14:textId="7BD24C25" w:rsidR="003C6AF9" w:rsidRDefault="00000000">
          <w:pPr>
            <w:pStyle w:val="TOC2"/>
            <w:tabs>
              <w:tab w:val="right" w:leader="dot" w:pos="8504"/>
            </w:tabs>
            <w:ind w:left="480"/>
            <w:rPr>
              <w:noProof/>
            </w:rPr>
          </w:pPr>
          <w:hyperlink w:anchor="_Toc32183" w:history="1">
            <w:r>
              <w:rPr>
                <w:rFonts w:eastAsia="黑体"/>
                <w:noProof/>
              </w:rPr>
              <w:t xml:space="preserve">1.2  </w:t>
            </w:r>
            <w:r>
              <w:rPr>
                <w:rFonts w:eastAsia="黑体"/>
                <w:noProof/>
              </w:rPr>
              <w:t>系统非功能性需求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_Toc32183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563E4E">
              <w:rPr>
                <w:noProof/>
              </w:rPr>
              <w:t>2</w:t>
            </w:r>
            <w:r>
              <w:rPr>
                <w:noProof/>
              </w:rPr>
              <w:fldChar w:fldCharType="end"/>
            </w:r>
          </w:hyperlink>
        </w:p>
        <w:p w14:paraId="55CB43C2" w14:textId="2C6B7785" w:rsidR="003C6AF9" w:rsidRDefault="00000000">
          <w:pPr>
            <w:pStyle w:val="TOC3"/>
            <w:tabs>
              <w:tab w:val="right" w:leader="dot" w:pos="8504"/>
            </w:tabs>
            <w:ind w:left="960"/>
            <w:rPr>
              <w:noProof/>
            </w:rPr>
          </w:pPr>
          <w:hyperlink w:anchor="_Toc4790" w:history="1">
            <w:r>
              <w:rPr>
                <w:rFonts w:eastAsia="黑体"/>
                <w:noProof/>
              </w:rPr>
              <w:t xml:space="preserve">1.2.1  </w:t>
            </w:r>
            <w:r>
              <w:rPr>
                <w:rFonts w:eastAsia="黑体"/>
                <w:noProof/>
              </w:rPr>
              <w:t>性能需求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_Toc4790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563E4E">
              <w:rPr>
                <w:noProof/>
              </w:rPr>
              <w:t>2</w:t>
            </w:r>
            <w:r>
              <w:rPr>
                <w:noProof/>
              </w:rPr>
              <w:fldChar w:fldCharType="end"/>
            </w:r>
          </w:hyperlink>
        </w:p>
        <w:p w14:paraId="71F35B11" w14:textId="65697716" w:rsidR="003C6AF9" w:rsidRDefault="00000000">
          <w:pPr>
            <w:pStyle w:val="TOC3"/>
            <w:tabs>
              <w:tab w:val="right" w:leader="dot" w:pos="8504"/>
            </w:tabs>
            <w:ind w:left="960"/>
            <w:rPr>
              <w:noProof/>
            </w:rPr>
          </w:pPr>
          <w:hyperlink w:anchor="_Toc12382" w:history="1">
            <w:r>
              <w:rPr>
                <w:rFonts w:eastAsia="黑体"/>
                <w:noProof/>
              </w:rPr>
              <w:t xml:space="preserve">1.2.2  </w:t>
            </w:r>
            <w:r>
              <w:rPr>
                <w:rFonts w:eastAsia="黑体"/>
                <w:noProof/>
              </w:rPr>
              <w:t>安全性需求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_Toc12382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563E4E">
              <w:rPr>
                <w:noProof/>
              </w:rPr>
              <w:t>2</w:t>
            </w:r>
            <w:r>
              <w:rPr>
                <w:noProof/>
              </w:rPr>
              <w:fldChar w:fldCharType="end"/>
            </w:r>
          </w:hyperlink>
        </w:p>
        <w:p w14:paraId="1FF9831B" w14:textId="2C6CDE74" w:rsidR="003C6AF9" w:rsidRDefault="00000000">
          <w:pPr>
            <w:pStyle w:val="TOC3"/>
            <w:tabs>
              <w:tab w:val="right" w:leader="dot" w:pos="8504"/>
            </w:tabs>
            <w:ind w:left="960"/>
            <w:rPr>
              <w:noProof/>
            </w:rPr>
          </w:pPr>
          <w:hyperlink w:anchor="_Toc14185" w:history="1">
            <w:r>
              <w:rPr>
                <w:rFonts w:eastAsia="黑体"/>
                <w:noProof/>
              </w:rPr>
              <w:t xml:space="preserve">1.2.3  </w:t>
            </w:r>
            <w:r>
              <w:rPr>
                <w:rFonts w:eastAsia="黑体"/>
                <w:noProof/>
              </w:rPr>
              <w:t>可靠性与数据一致性需求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_Toc14185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563E4E">
              <w:rPr>
                <w:noProof/>
              </w:rPr>
              <w:t>2</w:t>
            </w:r>
            <w:r>
              <w:rPr>
                <w:noProof/>
              </w:rPr>
              <w:fldChar w:fldCharType="end"/>
            </w:r>
          </w:hyperlink>
        </w:p>
        <w:p w14:paraId="422753E3" w14:textId="65312457" w:rsidR="003C6AF9" w:rsidRDefault="00000000">
          <w:pPr>
            <w:pStyle w:val="TOC3"/>
            <w:tabs>
              <w:tab w:val="right" w:leader="dot" w:pos="8504"/>
            </w:tabs>
            <w:ind w:left="960"/>
            <w:rPr>
              <w:noProof/>
            </w:rPr>
          </w:pPr>
          <w:hyperlink w:anchor="_Toc24691" w:history="1">
            <w:r>
              <w:rPr>
                <w:rFonts w:eastAsia="黑体"/>
                <w:noProof/>
              </w:rPr>
              <w:t xml:space="preserve">1.2.4  </w:t>
            </w:r>
            <w:r>
              <w:rPr>
                <w:rFonts w:eastAsia="黑体"/>
                <w:noProof/>
              </w:rPr>
              <w:t>易用性需求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_Toc24691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563E4E"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79CA0454" w14:textId="0CC70C9C" w:rsidR="003C6AF9" w:rsidRDefault="00000000">
          <w:pPr>
            <w:pStyle w:val="TOC3"/>
            <w:tabs>
              <w:tab w:val="right" w:leader="dot" w:pos="8504"/>
            </w:tabs>
            <w:ind w:left="960"/>
            <w:rPr>
              <w:noProof/>
            </w:rPr>
          </w:pPr>
          <w:hyperlink w:anchor="_Toc20550" w:history="1">
            <w:r>
              <w:rPr>
                <w:rFonts w:eastAsia="黑体"/>
                <w:noProof/>
              </w:rPr>
              <w:t xml:space="preserve">1.2.5  </w:t>
            </w:r>
            <w:r>
              <w:rPr>
                <w:rFonts w:eastAsia="黑体"/>
                <w:noProof/>
              </w:rPr>
              <w:t>可扩展性需求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_Toc20550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563E4E"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5614F4B0" w14:textId="54EB3239" w:rsidR="003C6AF9" w:rsidRDefault="00000000">
          <w:pPr>
            <w:pStyle w:val="TOC3"/>
            <w:tabs>
              <w:tab w:val="right" w:leader="dot" w:pos="8504"/>
            </w:tabs>
            <w:ind w:left="960"/>
            <w:rPr>
              <w:noProof/>
            </w:rPr>
          </w:pPr>
          <w:hyperlink w:anchor="_Toc4013" w:history="1">
            <w:r>
              <w:rPr>
                <w:rFonts w:eastAsia="黑体"/>
                <w:noProof/>
              </w:rPr>
              <w:t xml:space="preserve">1.2.6  </w:t>
            </w:r>
            <w:r>
              <w:rPr>
                <w:rFonts w:eastAsia="黑体"/>
                <w:noProof/>
              </w:rPr>
              <w:t>运行环境约束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_Toc4013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563E4E"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7CFBEC9C" w14:textId="0732B14C" w:rsidR="003C6AF9" w:rsidRDefault="00000000">
          <w:pPr>
            <w:pStyle w:val="TOC2"/>
            <w:tabs>
              <w:tab w:val="right" w:leader="dot" w:pos="8504"/>
            </w:tabs>
            <w:ind w:left="480"/>
            <w:rPr>
              <w:noProof/>
            </w:rPr>
          </w:pPr>
          <w:hyperlink w:anchor="_Toc30153" w:history="1">
            <w:r>
              <w:rPr>
                <w:rFonts w:eastAsia="黑体"/>
                <w:noProof/>
              </w:rPr>
              <w:t xml:space="preserve">1.3  </w:t>
            </w:r>
            <w:r>
              <w:rPr>
                <w:rFonts w:eastAsia="黑体"/>
                <w:noProof/>
              </w:rPr>
              <w:t>组织结构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_Toc30153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563E4E"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67B1135B" w14:textId="34E7F10B" w:rsidR="003C6AF9" w:rsidRDefault="00000000">
          <w:pPr>
            <w:pStyle w:val="TOC1"/>
            <w:tabs>
              <w:tab w:val="right" w:leader="dot" w:pos="8504"/>
            </w:tabs>
            <w:rPr>
              <w:noProof/>
            </w:rPr>
          </w:pPr>
          <w:hyperlink w:anchor="_Toc9134" w:history="1">
            <w:r>
              <w:rPr>
                <w:rFonts w:eastAsia="黑体"/>
                <w:noProof/>
              </w:rPr>
              <w:t xml:space="preserve">2  </w:t>
            </w:r>
            <w:r>
              <w:rPr>
                <w:rFonts w:eastAsia="黑体"/>
                <w:noProof/>
              </w:rPr>
              <w:t>系统需求分析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_Toc9134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563E4E"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0F407F79" w14:textId="5F918DD3" w:rsidR="003C6AF9" w:rsidRDefault="00000000">
          <w:pPr>
            <w:pStyle w:val="TOC2"/>
            <w:tabs>
              <w:tab w:val="right" w:leader="dot" w:pos="8504"/>
            </w:tabs>
            <w:ind w:left="480"/>
            <w:rPr>
              <w:noProof/>
            </w:rPr>
          </w:pPr>
          <w:hyperlink w:anchor="_Toc20925" w:history="1">
            <w:r>
              <w:rPr>
                <w:rFonts w:eastAsia="黑体"/>
                <w:noProof/>
              </w:rPr>
              <w:t xml:space="preserve">2.1  </w:t>
            </w:r>
            <w:r>
              <w:rPr>
                <w:rFonts w:eastAsia="黑体"/>
                <w:noProof/>
              </w:rPr>
              <w:t>系统总体用例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_Toc20925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563E4E"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386710A3" w14:textId="174042FD" w:rsidR="003C6AF9" w:rsidRDefault="00000000">
          <w:pPr>
            <w:pStyle w:val="TOC3"/>
            <w:tabs>
              <w:tab w:val="right" w:leader="dot" w:pos="8504"/>
            </w:tabs>
            <w:ind w:left="960"/>
            <w:rPr>
              <w:noProof/>
            </w:rPr>
          </w:pPr>
          <w:hyperlink w:anchor="_Toc22280" w:history="1">
            <w:r>
              <w:rPr>
                <w:rFonts w:eastAsia="黑体"/>
                <w:noProof/>
              </w:rPr>
              <w:t xml:space="preserve">2.1.1  </w:t>
            </w:r>
            <w:r>
              <w:rPr>
                <w:rFonts w:eastAsia="黑体"/>
                <w:noProof/>
              </w:rPr>
              <w:t>参与者分析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_Toc22280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563E4E"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64F60239" w14:textId="6F2FF87F" w:rsidR="003C6AF9" w:rsidRDefault="00000000">
          <w:pPr>
            <w:pStyle w:val="TOC3"/>
            <w:tabs>
              <w:tab w:val="right" w:leader="dot" w:pos="8504"/>
            </w:tabs>
            <w:ind w:left="960"/>
            <w:rPr>
              <w:noProof/>
            </w:rPr>
          </w:pPr>
          <w:hyperlink w:anchor="_Toc13493" w:history="1">
            <w:r>
              <w:rPr>
                <w:rFonts w:eastAsia="黑体"/>
                <w:noProof/>
              </w:rPr>
              <w:t xml:space="preserve">2.1.2  </w:t>
            </w:r>
            <w:r>
              <w:rPr>
                <w:rFonts w:eastAsia="黑体"/>
                <w:noProof/>
              </w:rPr>
              <w:t>系统总体用例图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_Toc13493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563E4E"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4CC029B6" w14:textId="728FF487" w:rsidR="003C6AF9" w:rsidRDefault="00000000">
          <w:pPr>
            <w:pStyle w:val="TOC3"/>
            <w:tabs>
              <w:tab w:val="right" w:leader="dot" w:pos="8504"/>
            </w:tabs>
            <w:ind w:left="960"/>
            <w:rPr>
              <w:noProof/>
            </w:rPr>
          </w:pPr>
          <w:hyperlink w:anchor="_Toc16180" w:history="1">
            <w:r>
              <w:rPr>
                <w:rFonts w:eastAsia="黑体"/>
                <w:noProof/>
              </w:rPr>
              <w:t xml:space="preserve">2.1.3  </w:t>
            </w:r>
            <w:r>
              <w:rPr>
                <w:rFonts w:eastAsia="黑体"/>
                <w:noProof/>
              </w:rPr>
              <w:t>用例总览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_Toc16180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563E4E"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030CFF44" w14:textId="7CF16D49" w:rsidR="003C6AF9" w:rsidRDefault="00000000">
          <w:pPr>
            <w:pStyle w:val="TOC2"/>
            <w:tabs>
              <w:tab w:val="right" w:leader="dot" w:pos="8504"/>
            </w:tabs>
            <w:ind w:left="480"/>
            <w:rPr>
              <w:noProof/>
            </w:rPr>
          </w:pPr>
          <w:hyperlink w:anchor="_Toc12431" w:history="1">
            <w:r>
              <w:rPr>
                <w:rFonts w:eastAsia="黑体"/>
                <w:noProof/>
              </w:rPr>
              <w:t xml:space="preserve">2.2  </w:t>
            </w:r>
            <w:r>
              <w:rPr>
                <w:rFonts w:eastAsia="黑体"/>
                <w:noProof/>
              </w:rPr>
              <w:t>用户端核心用例需求分析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_Toc12431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563E4E"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24A98682" w14:textId="22412F6D" w:rsidR="003C6AF9" w:rsidRDefault="00000000">
          <w:pPr>
            <w:pStyle w:val="TOC3"/>
            <w:tabs>
              <w:tab w:val="right" w:leader="dot" w:pos="8504"/>
            </w:tabs>
            <w:ind w:left="960"/>
            <w:rPr>
              <w:noProof/>
            </w:rPr>
          </w:pPr>
          <w:hyperlink w:anchor="_Toc30633" w:history="1">
            <w:r>
              <w:rPr>
                <w:rFonts w:eastAsia="黑体"/>
                <w:noProof/>
              </w:rPr>
              <w:t xml:space="preserve">2.2.1  </w:t>
            </w:r>
            <w:r>
              <w:rPr>
                <w:rFonts w:eastAsia="黑体"/>
                <w:noProof/>
              </w:rPr>
              <w:t>用户注册用例分析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_Toc30633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563E4E"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1699E28D" w14:textId="3B1D5B29" w:rsidR="003C6AF9" w:rsidRDefault="00000000">
          <w:pPr>
            <w:pStyle w:val="TOC3"/>
            <w:tabs>
              <w:tab w:val="right" w:leader="dot" w:pos="8504"/>
            </w:tabs>
            <w:ind w:left="960"/>
            <w:rPr>
              <w:noProof/>
            </w:rPr>
          </w:pPr>
          <w:hyperlink w:anchor="_Toc10192" w:history="1">
            <w:r>
              <w:rPr>
                <w:rFonts w:eastAsia="黑体"/>
                <w:noProof/>
              </w:rPr>
              <w:t xml:space="preserve">2.2.2  </w:t>
            </w:r>
            <w:r>
              <w:rPr>
                <w:rFonts w:eastAsia="黑体"/>
                <w:noProof/>
              </w:rPr>
              <w:t>用户登录用例分析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_Toc10192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563E4E"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289503FB" w14:textId="73531874" w:rsidR="003C6AF9" w:rsidRDefault="00000000">
          <w:pPr>
            <w:pStyle w:val="TOC3"/>
            <w:tabs>
              <w:tab w:val="right" w:leader="dot" w:pos="8504"/>
            </w:tabs>
            <w:ind w:left="960"/>
            <w:rPr>
              <w:noProof/>
            </w:rPr>
          </w:pPr>
          <w:hyperlink w:anchor="_Toc16939" w:history="1">
            <w:r>
              <w:rPr>
                <w:rFonts w:eastAsia="黑体"/>
                <w:noProof/>
              </w:rPr>
              <w:t xml:space="preserve">2.2.3  </w:t>
            </w:r>
            <w:r>
              <w:rPr>
                <w:rFonts w:eastAsia="黑体"/>
                <w:noProof/>
              </w:rPr>
              <w:t>商品浏览与搜索用例分析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_Toc16939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563E4E"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77C675F8" w14:textId="3A88B079" w:rsidR="003C6AF9" w:rsidRDefault="00000000">
          <w:pPr>
            <w:pStyle w:val="TOC3"/>
            <w:tabs>
              <w:tab w:val="right" w:leader="dot" w:pos="8504"/>
            </w:tabs>
            <w:ind w:left="960"/>
            <w:rPr>
              <w:noProof/>
            </w:rPr>
          </w:pPr>
          <w:hyperlink w:anchor="_Toc280" w:history="1">
            <w:r>
              <w:rPr>
                <w:rFonts w:eastAsia="黑体"/>
                <w:noProof/>
              </w:rPr>
              <w:t xml:space="preserve">2.2.4  </w:t>
            </w:r>
            <w:r>
              <w:rPr>
                <w:rFonts w:eastAsia="黑体"/>
                <w:noProof/>
              </w:rPr>
              <w:t>购物车管理用例分析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_Toc280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563E4E"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13A8975E" w14:textId="68E5D629" w:rsidR="003C6AF9" w:rsidRDefault="00000000">
          <w:pPr>
            <w:pStyle w:val="TOC3"/>
            <w:tabs>
              <w:tab w:val="right" w:leader="dot" w:pos="8504"/>
            </w:tabs>
            <w:ind w:left="960"/>
            <w:rPr>
              <w:noProof/>
            </w:rPr>
          </w:pPr>
          <w:hyperlink w:anchor="_Toc12039" w:history="1">
            <w:r>
              <w:rPr>
                <w:rFonts w:eastAsia="黑体"/>
                <w:noProof/>
              </w:rPr>
              <w:t xml:space="preserve">2.2.5  </w:t>
            </w:r>
            <w:r>
              <w:rPr>
                <w:rFonts w:eastAsia="黑体"/>
                <w:noProof/>
              </w:rPr>
              <w:t>下单结算用例分析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_Toc12039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563E4E"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45C3B6C2" w14:textId="4CFC12A5" w:rsidR="003C6AF9" w:rsidRDefault="00000000">
          <w:pPr>
            <w:pStyle w:val="TOC3"/>
            <w:tabs>
              <w:tab w:val="right" w:leader="dot" w:pos="8504"/>
            </w:tabs>
            <w:ind w:left="960"/>
            <w:rPr>
              <w:noProof/>
            </w:rPr>
          </w:pPr>
          <w:hyperlink w:anchor="_Toc26370" w:history="1">
            <w:r>
              <w:rPr>
                <w:rFonts w:eastAsia="黑体"/>
                <w:noProof/>
              </w:rPr>
              <w:t xml:space="preserve">2.2.6  </w:t>
            </w:r>
            <w:r>
              <w:rPr>
                <w:rFonts w:eastAsia="黑体"/>
                <w:noProof/>
              </w:rPr>
              <w:t>模拟支付用例分析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_Toc26370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563E4E"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00470081" w14:textId="490EB54D" w:rsidR="003C6AF9" w:rsidRDefault="00000000">
          <w:pPr>
            <w:pStyle w:val="TOC3"/>
            <w:tabs>
              <w:tab w:val="right" w:leader="dot" w:pos="8504"/>
            </w:tabs>
            <w:ind w:left="960"/>
            <w:rPr>
              <w:noProof/>
            </w:rPr>
          </w:pPr>
          <w:hyperlink w:anchor="_Toc13288" w:history="1">
            <w:r>
              <w:rPr>
                <w:rFonts w:eastAsia="黑体"/>
                <w:noProof/>
              </w:rPr>
              <w:t xml:space="preserve">2.2.7  </w:t>
            </w:r>
            <w:r>
              <w:rPr>
                <w:rFonts w:eastAsia="黑体"/>
                <w:noProof/>
              </w:rPr>
              <w:t>我的订单管理用例分析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_Toc13288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563E4E"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3EEB080A" w14:textId="43B8E6A6" w:rsidR="003C6AF9" w:rsidRDefault="00000000">
          <w:pPr>
            <w:pStyle w:val="TOC3"/>
            <w:tabs>
              <w:tab w:val="right" w:leader="dot" w:pos="8504"/>
            </w:tabs>
            <w:ind w:left="960"/>
            <w:rPr>
              <w:noProof/>
            </w:rPr>
          </w:pPr>
          <w:hyperlink w:anchor="_Toc38" w:history="1">
            <w:r>
              <w:rPr>
                <w:rFonts w:eastAsia="黑体"/>
                <w:noProof/>
              </w:rPr>
              <w:t xml:space="preserve">2.2.8  </w:t>
            </w:r>
            <w:r>
              <w:rPr>
                <w:rFonts w:eastAsia="黑体"/>
                <w:noProof/>
              </w:rPr>
              <w:t>后台订单处理与发货用例分析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_Toc38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563E4E"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59A043CB" w14:textId="021D6D8B" w:rsidR="003C6AF9" w:rsidRDefault="00000000">
          <w:pPr>
            <w:pStyle w:val="TOC2"/>
            <w:tabs>
              <w:tab w:val="right" w:leader="dot" w:pos="8504"/>
            </w:tabs>
            <w:ind w:left="480"/>
            <w:rPr>
              <w:noProof/>
            </w:rPr>
          </w:pPr>
          <w:hyperlink w:anchor="_Toc3662" w:history="1">
            <w:r>
              <w:rPr>
                <w:rFonts w:eastAsia="黑体"/>
                <w:noProof/>
              </w:rPr>
              <w:t xml:space="preserve">2.3  </w:t>
            </w:r>
            <w:r>
              <w:rPr>
                <w:rFonts w:eastAsia="黑体"/>
                <w:noProof/>
              </w:rPr>
              <w:t>其他用例需求分析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_Toc3662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563E4E"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14:paraId="7455BB01" w14:textId="0D230948" w:rsidR="003C6AF9" w:rsidRDefault="00000000">
          <w:pPr>
            <w:pStyle w:val="TOC3"/>
            <w:tabs>
              <w:tab w:val="right" w:leader="dot" w:pos="8504"/>
            </w:tabs>
            <w:ind w:left="960"/>
            <w:rPr>
              <w:noProof/>
            </w:rPr>
          </w:pPr>
          <w:hyperlink w:anchor="_Toc10269" w:history="1">
            <w:r>
              <w:rPr>
                <w:rFonts w:eastAsia="黑体"/>
                <w:noProof/>
              </w:rPr>
              <w:t xml:space="preserve">2.3.1  </w:t>
            </w:r>
            <w:r>
              <w:rPr>
                <w:rFonts w:eastAsia="黑体"/>
                <w:noProof/>
              </w:rPr>
              <w:t>用户侧其他用例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_Toc10269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563E4E"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14:paraId="17F403A9" w14:textId="7AD453E0" w:rsidR="003C6AF9" w:rsidRDefault="00000000">
          <w:pPr>
            <w:pStyle w:val="TOC4"/>
            <w:tabs>
              <w:tab w:val="right" w:leader="dot" w:pos="8504"/>
            </w:tabs>
            <w:ind w:left="1440"/>
            <w:rPr>
              <w:noProof/>
            </w:rPr>
          </w:pPr>
          <w:hyperlink w:anchor="_Toc30471" w:history="1">
            <w:r>
              <w:rPr>
                <w:rFonts w:eastAsia="黑体"/>
                <w:noProof/>
              </w:rPr>
              <w:t xml:space="preserve">2.3.1.1  </w:t>
            </w:r>
            <w:r>
              <w:rPr>
                <w:rFonts w:eastAsia="黑体"/>
                <w:noProof/>
              </w:rPr>
              <w:t>收货地址管理用例分析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_Toc30471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563E4E"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14:paraId="073D2C43" w14:textId="55F48F9D" w:rsidR="003C6AF9" w:rsidRDefault="00000000">
          <w:pPr>
            <w:pStyle w:val="TOC4"/>
            <w:tabs>
              <w:tab w:val="right" w:leader="dot" w:pos="8504"/>
            </w:tabs>
            <w:ind w:left="1440"/>
            <w:rPr>
              <w:noProof/>
            </w:rPr>
          </w:pPr>
          <w:hyperlink w:anchor="_Toc14776" w:history="1">
            <w:r>
              <w:rPr>
                <w:rFonts w:eastAsia="黑体"/>
                <w:noProof/>
              </w:rPr>
              <w:t xml:space="preserve">2.3.1.2  </w:t>
            </w:r>
            <w:r>
              <w:rPr>
                <w:rFonts w:eastAsia="黑体"/>
                <w:noProof/>
              </w:rPr>
              <w:t>优惠券领取与使用用例分析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_Toc14776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563E4E">
              <w:rPr>
                <w:noProof/>
              </w:rPr>
              <w:t>23</w:t>
            </w:r>
            <w:r>
              <w:rPr>
                <w:noProof/>
              </w:rPr>
              <w:fldChar w:fldCharType="end"/>
            </w:r>
          </w:hyperlink>
        </w:p>
        <w:p w14:paraId="50D7ACDA" w14:textId="64006316" w:rsidR="003C6AF9" w:rsidRDefault="00000000">
          <w:pPr>
            <w:pStyle w:val="TOC4"/>
            <w:tabs>
              <w:tab w:val="right" w:leader="dot" w:pos="8504"/>
            </w:tabs>
            <w:ind w:left="1440"/>
            <w:rPr>
              <w:noProof/>
            </w:rPr>
          </w:pPr>
          <w:hyperlink w:anchor="_Toc5645" w:history="1">
            <w:r>
              <w:rPr>
                <w:rFonts w:eastAsia="黑体"/>
                <w:noProof/>
              </w:rPr>
              <w:t xml:space="preserve">2.3.1.3  </w:t>
            </w:r>
            <w:r>
              <w:rPr>
                <w:rFonts w:eastAsia="黑体"/>
                <w:noProof/>
              </w:rPr>
              <w:t>物流轨迹查询用例分析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_Toc5645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563E4E">
              <w:rPr>
                <w:noProof/>
              </w:rPr>
              <w:t>23</w:t>
            </w:r>
            <w:r>
              <w:rPr>
                <w:noProof/>
              </w:rPr>
              <w:fldChar w:fldCharType="end"/>
            </w:r>
          </w:hyperlink>
        </w:p>
        <w:p w14:paraId="7D0F0EF8" w14:textId="1A50183A" w:rsidR="003C6AF9" w:rsidRDefault="00000000">
          <w:pPr>
            <w:pStyle w:val="TOC4"/>
            <w:tabs>
              <w:tab w:val="right" w:leader="dot" w:pos="8504"/>
            </w:tabs>
            <w:ind w:left="1440"/>
            <w:rPr>
              <w:noProof/>
            </w:rPr>
          </w:pPr>
          <w:hyperlink w:anchor="_Toc15297" w:history="1">
            <w:r>
              <w:rPr>
                <w:rFonts w:eastAsia="黑体"/>
                <w:noProof/>
              </w:rPr>
              <w:t xml:space="preserve">2.3.1.4  </w:t>
            </w:r>
            <w:r>
              <w:rPr>
                <w:rFonts w:eastAsia="黑体"/>
                <w:noProof/>
              </w:rPr>
              <w:t>商品评价提交与审核用例分析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_Toc15297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563E4E">
              <w:rPr>
                <w:noProof/>
              </w:rPr>
              <w:t>23</w:t>
            </w:r>
            <w:r>
              <w:rPr>
                <w:noProof/>
              </w:rPr>
              <w:fldChar w:fldCharType="end"/>
            </w:r>
          </w:hyperlink>
        </w:p>
        <w:p w14:paraId="45BE2FE3" w14:textId="24CB491F" w:rsidR="003C6AF9" w:rsidRDefault="00000000">
          <w:pPr>
            <w:pStyle w:val="TOC3"/>
            <w:tabs>
              <w:tab w:val="right" w:leader="dot" w:pos="8504"/>
            </w:tabs>
            <w:ind w:left="960"/>
            <w:rPr>
              <w:noProof/>
            </w:rPr>
          </w:pPr>
          <w:hyperlink w:anchor="_Toc25274" w:history="1">
            <w:r>
              <w:rPr>
                <w:rFonts w:eastAsia="黑体"/>
                <w:noProof/>
              </w:rPr>
              <w:t xml:space="preserve">2.3.2  </w:t>
            </w:r>
            <w:r>
              <w:rPr>
                <w:rFonts w:eastAsia="黑体"/>
                <w:noProof/>
              </w:rPr>
              <w:t>管理员后台用例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_Toc25274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563E4E">
              <w:rPr>
                <w:noProof/>
              </w:rPr>
              <w:t>24</w:t>
            </w:r>
            <w:r>
              <w:rPr>
                <w:noProof/>
              </w:rPr>
              <w:fldChar w:fldCharType="end"/>
            </w:r>
          </w:hyperlink>
        </w:p>
        <w:p w14:paraId="2C3FF19B" w14:textId="1B924BD6" w:rsidR="003C6AF9" w:rsidRDefault="00000000">
          <w:pPr>
            <w:pStyle w:val="TOC4"/>
            <w:tabs>
              <w:tab w:val="right" w:leader="dot" w:pos="8504"/>
            </w:tabs>
            <w:ind w:left="1440"/>
            <w:rPr>
              <w:noProof/>
            </w:rPr>
          </w:pPr>
          <w:hyperlink w:anchor="_Toc3333" w:history="1">
            <w:r>
              <w:rPr>
                <w:rFonts w:eastAsia="黑体"/>
                <w:noProof/>
              </w:rPr>
              <w:t xml:space="preserve">2.3.2.1  </w:t>
            </w:r>
            <w:r>
              <w:rPr>
                <w:rFonts w:eastAsia="黑体"/>
                <w:noProof/>
              </w:rPr>
              <w:t>商品分类管理用例分析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_Toc3333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563E4E">
              <w:rPr>
                <w:noProof/>
              </w:rPr>
              <w:t>25</w:t>
            </w:r>
            <w:r>
              <w:rPr>
                <w:noProof/>
              </w:rPr>
              <w:fldChar w:fldCharType="end"/>
            </w:r>
          </w:hyperlink>
        </w:p>
        <w:p w14:paraId="2C248E7E" w14:textId="473160E6" w:rsidR="003C6AF9" w:rsidRDefault="00000000">
          <w:pPr>
            <w:pStyle w:val="TOC4"/>
            <w:tabs>
              <w:tab w:val="right" w:leader="dot" w:pos="8504"/>
            </w:tabs>
            <w:ind w:left="1440"/>
            <w:rPr>
              <w:noProof/>
            </w:rPr>
          </w:pPr>
          <w:hyperlink w:anchor="_Toc14895" w:history="1">
            <w:r>
              <w:rPr>
                <w:rFonts w:eastAsia="黑体"/>
                <w:noProof/>
              </w:rPr>
              <w:t xml:space="preserve">2.3.2.2  </w:t>
            </w:r>
            <w:r>
              <w:rPr>
                <w:rFonts w:eastAsia="黑体"/>
                <w:noProof/>
              </w:rPr>
              <w:t>商品与</w:t>
            </w:r>
            <w:r>
              <w:rPr>
                <w:rFonts w:eastAsia="黑体"/>
                <w:noProof/>
              </w:rPr>
              <w:t>SKU</w:t>
            </w:r>
            <w:r>
              <w:rPr>
                <w:rFonts w:eastAsia="黑体"/>
                <w:noProof/>
              </w:rPr>
              <w:t>管理用例分析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_Toc14895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563E4E">
              <w:rPr>
                <w:noProof/>
              </w:rPr>
              <w:t>25</w:t>
            </w:r>
            <w:r>
              <w:rPr>
                <w:noProof/>
              </w:rPr>
              <w:fldChar w:fldCharType="end"/>
            </w:r>
          </w:hyperlink>
        </w:p>
        <w:p w14:paraId="117B40AF" w14:textId="1DD17B13" w:rsidR="003C6AF9" w:rsidRDefault="00000000">
          <w:pPr>
            <w:pStyle w:val="TOC4"/>
            <w:tabs>
              <w:tab w:val="right" w:leader="dot" w:pos="8504"/>
            </w:tabs>
            <w:ind w:left="1440"/>
            <w:rPr>
              <w:noProof/>
            </w:rPr>
          </w:pPr>
          <w:hyperlink w:anchor="_Toc20861" w:history="1">
            <w:r>
              <w:rPr>
                <w:rFonts w:eastAsia="黑体"/>
                <w:noProof/>
              </w:rPr>
              <w:t xml:space="preserve">2.3.2.3  </w:t>
            </w:r>
            <w:r>
              <w:rPr>
                <w:rFonts w:eastAsia="黑体"/>
                <w:noProof/>
              </w:rPr>
              <w:t>库存预警与盘点用例分析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_Toc20861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563E4E">
              <w:rPr>
                <w:noProof/>
              </w:rPr>
              <w:t>25</w:t>
            </w:r>
            <w:r>
              <w:rPr>
                <w:noProof/>
              </w:rPr>
              <w:fldChar w:fldCharType="end"/>
            </w:r>
          </w:hyperlink>
        </w:p>
        <w:p w14:paraId="406D22EF" w14:textId="035B5781" w:rsidR="003C6AF9" w:rsidRDefault="00000000">
          <w:pPr>
            <w:pStyle w:val="TOC4"/>
            <w:tabs>
              <w:tab w:val="right" w:leader="dot" w:pos="8504"/>
            </w:tabs>
            <w:ind w:left="1440"/>
            <w:rPr>
              <w:noProof/>
            </w:rPr>
          </w:pPr>
          <w:hyperlink w:anchor="_Toc1633" w:history="1">
            <w:r>
              <w:rPr>
                <w:rFonts w:eastAsia="黑体"/>
                <w:noProof/>
              </w:rPr>
              <w:t xml:space="preserve">2.3.2.4  </w:t>
            </w:r>
            <w:r>
              <w:rPr>
                <w:rFonts w:eastAsia="黑体"/>
                <w:noProof/>
              </w:rPr>
              <w:t>优惠券模板管理用例分析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_Toc1633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563E4E">
              <w:rPr>
                <w:noProof/>
              </w:rPr>
              <w:t>26</w:t>
            </w:r>
            <w:r>
              <w:rPr>
                <w:noProof/>
              </w:rPr>
              <w:fldChar w:fldCharType="end"/>
            </w:r>
          </w:hyperlink>
        </w:p>
        <w:p w14:paraId="35E20EDB" w14:textId="2E608BFD" w:rsidR="003C6AF9" w:rsidRDefault="00000000">
          <w:pPr>
            <w:pStyle w:val="TOC4"/>
            <w:tabs>
              <w:tab w:val="right" w:leader="dot" w:pos="8504"/>
            </w:tabs>
            <w:ind w:left="1440"/>
            <w:rPr>
              <w:noProof/>
            </w:rPr>
          </w:pPr>
          <w:hyperlink w:anchor="_Toc12736" w:history="1">
            <w:r>
              <w:rPr>
                <w:rFonts w:eastAsia="黑体"/>
                <w:noProof/>
              </w:rPr>
              <w:t xml:space="preserve">2.3.2.5  </w:t>
            </w:r>
            <w:r>
              <w:rPr>
                <w:rFonts w:eastAsia="黑体"/>
                <w:noProof/>
              </w:rPr>
              <w:t>用户与权限管理用例分析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_Toc12736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563E4E">
              <w:rPr>
                <w:noProof/>
              </w:rPr>
              <w:t>26</w:t>
            </w:r>
            <w:r>
              <w:rPr>
                <w:noProof/>
              </w:rPr>
              <w:fldChar w:fldCharType="end"/>
            </w:r>
          </w:hyperlink>
        </w:p>
        <w:p w14:paraId="3C60ADD8" w14:textId="77FABAB1" w:rsidR="003C6AF9" w:rsidRDefault="00000000">
          <w:pPr>
            <w:pStyle w:val="TOC4"/>
            <w:tabs>
              <w:tab w:val="right" w:leader="dot" w:pos="8504"/>
            </w:tabs>
            <w:ind w:left="1440"/>
            <w:rPr>
              <w:noProof/>
            </w:rPr>
          </w:pPr>
          <w:hyperlink w:anchor="_Toc25133" w:history="1">
            <w:r>
              <w:rPr>
                <w:rFonts w:eastAsia="黑体"/>
                <w:noProof/>
              </w:rPr>
              <w:t xml:space="preserve">2.3.2.6  </w:t>
            </w:r>
            <w:r>
              <w:rPr>
                <w:rFonts w:eastAsia="黑体"/>
                <w:noProof/>
              </w:rPr>
              <w:t>统计分析用例分析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_Toc25133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563E4E">
              <w:rPr>
                <w:noProof/>
              </w:rPr>
              <w:t>27</w:t>
            </w:r>
            <w:r>
              <w:rPr>
                <w:noProof/>
              </w:rPr>
              <w:fldChar w:fldCharType="end"/>
            </w:r>
          </w:hyperlink>
        </w:p>
        <w:p w14:paraId="63F9F97B" w14:textId="152301DA" w:rsidR="003C6AF9" w:rsidRDefault="00000000">
          <w:pPr>
            <w:pStyle w:val="TOC4"/>
            <w:tabs>
              <w:tab w:val="right" w:leader="dot" w:pos="8504"/>
            </w:tabs>
            <w:ind w:left="1440"/>
            <w:rPr>
              <w:noProof/>
            </w:rPr>
          </w:pPr>
          <w:hyperlink w:anchor="_Toc18230" w:history="1">
            <w:r>
              <w:rPr>
                <w:rFonts w:eastAsia="黑体"/>
                <w:noProof/>
              </w:rPr>
              <w:t xml:space="preserve">2.3.2.7  </w:t>
            </w:r>
            <w:r>
              <w:rPr>
                <w:rFonts w:eastAsia="黑体"/>
                <w:noProof/>
              </w:rPr>
              <w:t>数据导出用例分析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_Toc18230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563E4E">
              <w:rPr>
                <w:noProof/>
              </w:rPr>
              <w:t>27</w:t>
            </w:r>
            <w:r>
              <w:rPr>
                <w:noProof/>
              </w:rPr>
              <w:fldChar w:fldCharType="end"/>
            </w:r>
          </w:hyperlink>
        </w:p>
        <w:p w14:paraId="07E4BE80" w14:textId="142D60FC" w:rsidR="003C6AF9" w:rsidRDefault="00000000">
          <w:pPr>
            <w:pStyle w:val="TOC4"/>
            <w:tabs>
              <w:tab w:val="right" w:leader="dot" w:pos="8504"/>
            </w:tabs>
            <w:ind w:left="1440"/>
            <w:rPr>
              <w:noProof/>
            </w:rPr>
          </w:pPr>
          <w:hyperlink w:anchor="_Toc19291" w:history="1">
            <w:r>
              <w:rPr>
                <w:rFonts w:eastAsia="黑体"/>
                <w:noProof/>
              </w:rPr>
              <w:t xml:space="preserve">2.3.2.8  </w:t>
            </w:r>
            <w:r>
              <w:rPr>
                <w:rFonts w:eastAsia="黑体"/>
                <w:noProof/>
              </w:rPr>
              <w:t>操作日志审计用例分析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_Toc19291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563E4E">
              <w:rPr>
                <w:noProof/>
              </w:rPr>
              <w:t>27</w:t>
            </w:r>
            <w:r>
              <w:rPr>
                <w:noProof/>
              </w:rPr>
              <w:fldChar w:fldCharType="end"/>
            </w:r>
          </w:hyperlink>
        </w:p>
        <w:p w14:paraId="6D6CEDAB" w14:textId="0C801045" w:rsidR="003C6AF9" w:rsidRDefault="00000000">
          <w:pPr>
            <w:pStyle w:val="TOC5"/>
            <w:tabs>
              <w:tab w:val="right" w:leader="dot" w:pos="8504"/>
            </w:tabs>
            <w:ind w:leftChars="0" w:left="0"/>
            <w:rPr>
              <w:noProof/>
            </w:rPr>
          </w:pPr>
          <w:hyperlink w:anchor="_Toc14722" w:history="1">
            <w:r>
              <w:rPr>
                <w:rFonts w:eastAsia="黑体"/>
                <w:noProof/>
              </w:rPr>
              <w:t>附录</w:t>
            </w:r>
            <w:r>
              <w:rPr>
                <w:rFonts w:eastAsia="黑体"/>
                <w:noProof/>
              </w:rPr>
              <w:t xml:space="preserve">A  </w:t>
            </w:r>
            <w:r>
              <w:rPr>
                <w:rFonts w:eastAsia="黑体"/>
                <w:noProof/>
              </w:rPr>
              <w:t>图表索引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_Toc14722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563E4E">
              <w:rPr>
                <w:noProof/>
              </w:rPr>
              <w:t>29</w:t>
            </w:r>
            <w:r>
              <w:rPr>
                <w:noProof/>
              </w:rPr>
              <w:fldChar w:fldCharType="end"/>
            </w:r>
          </w:hyperlink>
        </w:p>
        <w:p w14:paraId="06E6A9AB" w14:textId="77777777" w:rsidR="003C6AF9" w:rsidRDefault="00000000">
          <w:r>
            <w:fldChar w:fldCharType="end"/>
          </w:r>
        </w:p>
      </w:sdtContent>
    </w:sdt>
    <w:p w14:paraId="0A994B69" w14:textId="77777777" w:rsidR="00886C2B" w:rsidRDefault="00000000">
      <w:pPr>
        <w:sectPr w:rsidR="00886C2B" w:rsidSect="00886C2B">
          <w:footerReference w:type="default" r:id="rId10"/>
          <w:pgSz w:w="11906" w:h="16838"/>
          <w:pgMar w:top="1440" w:right="1701" w:bottom="1440" w:left="1701" w:header="1191" w:footer="1191" w:gutter="0"/>
          <w:pgNumType w:start="1"/>
          <w:cols w:space="720"/>
          <w:docGrid w:linePitch="360"/>
        </w:sectPr>
      </w:pPr>
      <w:r>
        <w:br w:type="page"/>
      </w:r>
    </w:p>
    <w:p w14:paraId="5A07B200" w14:textId="77777777" w:rsidR="003C6AF9" w:rsidRDefault="003C6AF9"/>
    <w:p w14:paraId="7444A2A2" w14:textId="77777777" w:rsidR="003C6AF9" w:rsidRDefault="00000000">
      <w:pPr>
        <w:pStyle w:val="1"/>
      </w:pPr>
      <w:bookmarkStart w:id="0" w:name="_Toc9316"/>
      <w:bookmarkStart w:id="1" w:name="_Toc3309"/>
      <w:proofErr w:type="gramStart"/>
      <w:r>
        <w:rPr>
          <w:rFonts w:ascii="Times New Roman" w:eastAsia="黑体" w:hAnsi="Times New Roman"/>
          <w:color w:val="000000"/>
          <w:sz w:val="32"/>
        </w:rPr>
        <w:t xml:space="preserve">1  </w:t>
      </w:r>
      <w:proofErr w:type="spellStart"/>
      <w:r>
        <w:rPr>
          <w:rFonts w:ascii="Times New Roman" w:eastAsia="黑体" w:hAnsi="Times New Roman"/>
          <w:color w:val="000000"/>
          <w:sz w:val="32"/>
        </w:rPr>
        <w:t>系统需求概述</w:t>
      </w:r>
      <w:bookmarkEnd w:id="0"/>
      <w:bookmarkEnd w:id="1"/>
      <w:proofErr w:type="spellEnd"/>
      <w:proofErr w:type="gramEnd"/>
    </w:p>
    <w:p w14:paraId="08200BA1" w14:textId="77777777" w:rsidR="003C6AF9" w:rsidRDefault="00000000">
      <w:pPr>
        <w:spacing w:after="120" w:line="300" w:lineRule="auto"/>
        <w:ind w:firstLine="480"/>
        <w:rPr>
          <w:lang w:eastAsia="zh-CN"/>
        </w:rPr>
      </w:pPr>
      <w:proofErr w:type="spellStart"/>
      <w:r>
        <w:t>本系统是一套面向中小型企业的自营</w:t>
      </w:r>
      <w:proofErr w:type="spellEnd"/>
      <w:r>
        <w:t xml:space="preserve"> B2C </w:t>
      </w:r>
      <w:proofErr w:type="spellStart"/>
      <w:r>
        <w:t>电商平台，采用浏览器</w:t>
      </w:r>
      <w:proofErr w:type="spellEnd"/>
      <w:r>
        <w:t>/</w:t>
      </w:r>
      <w:proofErr w:type="spellStart"/>
      <w:r>
        <w:t>服务器（</w:t>
      </w:r>
      <w:r>
        <w:t>B</w:t>
      </w:r>
      <w:proofErr w:type="spellEnd"/>
      <w:r>
        <w:t>/</w:t>
      </w:r>
      <w:proofErr w:type="spellStart"/>
      <w:r>
        <w:t>S</w:t>
      </w:r>
      <w:r>
        <w:t>）模式，后端基于</w:t>
      </w:r>
      <w:proofErr w:type="spellEnd"/>
      <w:r>
        <w:t xml:space="preserve"> ASP.NET Core MVC</w:t>
      </w:r>
      <w:r>
        <w:t>（</w:t>
      </w:r>
      <w:r>
        <w:t>.NET 8</w:t>
      </w:r>
      <w:r>
        <w:t>）开发，数据库使用</w:t>
      </w:r>
      <w:r>
        <w:t xml:space="preserve"> Oracle 18c</w:t>
      </w:r>
      <w:r>
        <w:t>。</w:t>
      </w:r>
      <w:r>
        <w:rPr>
          <w:lang w:eastAsia="zh-CN"/>
        </w:rPr>
        <w:t>商品由平台管理员统一维护，系统涵盖用户管理、商品管理、库存管理、购物车、订单、支付、优惠券、物流、评价、统计分析等核心业务，并支持普通用户、客服、管理员三级角色权限。系统通过数据库事务、约束、触发器与定时任务等手段保证数据的一致性与完整性。</w:t>
      </w:r>
    </w:p>
    <w:p w14:paraId="506ACCD2" w14:textId="77777777" w:rsidR="003C6AF9" w:rsidRDefault="00000000">
      <w:pPr>
        <w:pStyle w:val="21"/>
        <w:rPr>
          <w:lang w:eastAsia="zh-CN"/>
        </w:rPr>
      </w:pPr>
      <w:bookmarkStart w:id="2" w:name="_Toc28626"/>
      <w:r>
        <w:rPr>
          <w:rFonts w:ascii="Times New Roman" w:eastAsia="黑体" w:hAnsi="Times New Roman"/>
          <w:color w:val="000000"/>
          <w:sz w:val="28"/>
          <w:lang w:eastAsia="zh-CN"/>
        </w:rPr>
        <w:t xml:space="preserve">1.1  </w:t>
      </w:r>
      <w:r>
        <w:rPr>
          <w:rFonts w:ascii="Times New Roman" w:eastAsia="黑体" w:hAnsi="Times New Roman"/>
          <w:color w:val="000000"/>
          <w:sz w:val="28"/>
          <w:lang w:eastAsia="zh-CN"/>
        </w:rPr>
        <w:t>系统功能性需求</w:t>
      </w:r>
      <w:bookmarkEnd w:id="2"/>
    </w:p>
    <w:p w14:paraId="2C406A02" w14:textId="77777777" w:rsidR="003C6AF9" w:rsidRDefault="00000000">
      <w:pPr>
        <w:spacing w:after="120" w:line="300" w:lineRule="auto"/>
        <w:ind w:firstLine="480"/>
        <w:rPr>
          <w:lang w:eastAsia="zh-CN"/>
        </w:rPr>
      </w:pPr>
      <w:r>
        <w:rPr>
          <w:lang w:eastAsia="zh-CN"/>
        </w:rPr>
        <w:t>系统共包含</w:t>
      </w:r>
      <w:r>
        <w:rPr>
          <w:lang w:eastAsia="zh-CN"/>
        </w:rPr>
        <w:t xml:space="preserve"> 20 </w:t>
      </w:r>
      <w:r>
        <w:rPr>
          <w:lang w:eastAsia="zh-CN"/>
        </w:rPr>
        <w:t>项功能需求，按业务模块划分为：用户与权限、商品与库存、购物车与订单、支付（含优惠券与物流）、营销与统计五个模块。各功能点的名称、归属模块与功能说明如下表所示。</w:t>
      </w:r>
    </w:p>
    <w:p w14:paraId="3E2FA0C6" w14:textId="77777777" w:rsidR="003C6AF9" w:rsidRDefault="00000000">
      <w:pPr>
        <w:spacing w:before="120" w:after="80"/>
        <w:jc w:val="center"/>
      </w:pPr>
      <w:r>
        <w:rPr>
          <w:b/>
          <w:sz w:val="21"/>
        </w:rPr>
        <w:t>表</w:t>
      </w:r>
      <w:r>
        <w:rPr>
          <w:b/>
          <w:sz w:val="21"/>
        </w:rPr>
        <w:t xml:space="preserve"> 1-</w:t>
      </w:r>
      <w:proofErr w:type="gramStart"/>
      <w:r>
        <w:rPr>
          <w:b/>
          <w:sz w:val="21"/>
        </w:rPr>
        <w:t xml:space="preserve">1  </w:t>
      </w:r>
      <w:proofErr w:type="spellStart"/>
      <w:r>
        <w:rPr>
          <w:b/>
          <w:sz w:val="21"/>
        </w:rPr>
        <w:t>系统功能性需求总表</w:t>
      </w:r>
      <w:proofErr w:type="spellEnd"/>
      <w:proofErr w:type="gramEnd"/>
    </w:p>
    <w:tbl>
      <w:tblPr>
        <w:tblStyle w:val="af4"/>
        <w:tblW w:w="0" w:type="auto"/>
        <w:jc w:val="center"/>
        <w:tblLook w:val="04A0" w:firstRow="1" w:lastRow="0" w:firstColumn="1" w:lastColumn="0" w:noHBand="0" w:noVBand="1"/>
      </w:tblPr>
      <w:tblGrid>
        <w:gridCol w:w="1052"/>
        <w:gridCol w:w="2550"/>
        <w:gridCol w:w="1434"/>
        <w:gridCol w:w="3684"/>
      </w:tblGrid>
      <w:tr w:rsidR="003C6AF9" w14:paraId="694850F9" w14:textId="77777777">
        <w:trPr>
          <w:jc w:val="center"/>
        </w:trPr>
        <w:tc>
          <w:tcPr>
            <w:tcW w:w="1077" w:type="dxa"/>
            <w:shd w:val="clear" w:color="auto" w:fill="D9E2F3"/>
            <w:vAlign w:val="center"/>
          </w:tcPr>
          <w:p w14:paraId="4437A1CC" w14:textId="77777777" w:rsidR="003C6AF9" w:rsidRDefault="00000000">
            <w:pPr>
              <w:spacing w:after="40" w:line="240" w:lineRule="auto"/>
              <w:jc w:val="center"/>
            </w:pPr>
            <w:proofErr w:type="spellStart"/>
            <w:r>
              <w:rPr>
                <w:b/>
                <w:sz w:val="21"/>
              </w:rPr>
              <w:t>功能编号</w:t>
            </w:r>
            <w:proofErr w:type="spellEnd"/>
          </w:p>
        </w:tc>
        <w:tc>
          <w:tcPr>
            <w:tcW w:w="2608" w:type="dxa"/>
            <w:shd w:val="clear" w:color="auto" w:fill="D9E2F3"/>
            <w:vAlign w:val="center"/>
          </w:tcPr>
          <w:p w14:paraId="2546EF18" w14:textId="77777777" w:rsidR="003C6AF9" w:rsidRDefault="00000000">
            <w:pPr>
              <w:spacing w:after="40" w:line="240" w:lineRule="auto"/>
              <w:jc w:val="center"/>
            </w:pPr>
            <w:proofErr w:type="spellStart"/>
            <w:r>
              <w:rPr>
                <w:b/>
                <w:sz w:val="21"/>
              </w:rPr>
              <w:t>功能名称</w:t>
            </w:r>
            <w:proofErr w:type="spellEnd"/>
          </w:p>
        </w:tc>
        <w:tc>
          <w:tcPr>
            <w:tcW w:w="1474" w:type="dxa"/>
            <w:shd w:val="clear" w:color="auto" w:fill="D9E2F3"/>
            <w:vAlign w:val="center"/>
          </w:tcPr>
          <w:p w14:paraId="2D4F3959" w14:textId="77777777" w:rsidR="003C6AF9" w:rsidRDefault="00000000">
            <w:pPr>
              <w:spacing w:after="40" w:line="240" w:lineRule="auto"/>
              <w:jc w:val="center"/>
            </w:pPr>
            <w:proofErr w:type="spellStart"/>
            <w:r>
              <w:rPr>
                <w:b/>
                <w:sz w:val="21"/>
              </w:rPr>
              <w:t>所属模块</w:t>
            </w:r>
            <w:proofErr w:type="spellEnd"/>
          </w:p>
        </w:tc>
        <w:tc>
          <w:tcPr>
            <w:tcW w:w="3798" w:type="dxa"/>
            <w:shd w:val="clear" w:color="auto" w:fill="D9E2F3"/>
            <w:vAlign w:val="center"/>
          </w:tcPr>
          <w:p w14:paraId="5357C5B3" w14:textId="77777777" w:rsidR="003C6AF9" w:rsidRDefault="00000000">
            <w:pPr>
              <w:spacing w:after="40" w:line="240" w:lineRule="auto"/>
              <w:jc w:val="center"/>
            </w:pPr>
            <w:proofErr w:type="spellStart"/>
            <w:r>
              <w:rPr>
                <w:b/>
                <w:sz w:val="21"/>
              </w:rPr>
              <w:t>功能说明</w:t>
            </w:r>
            <w:proofErr w:type="spellEnd"/>
          </w:p>
        </w:tc>
      </w:tr>
      <w:tr w:rsidR="003C6AF9" w14:paraId="6B6CE8AB" w14:textId="77777777">
        <w:trPr>
          <w:jc w:val="center"/>
        </w:trPr>
        <w:tc>
          <w:tcPr>
            <w:tcW w:w="1077" w:type="dxa"/>
            <w:vAlign w:val="center"/>
          </w:tcPr>
          <w:p w14:paraId="16573E58" w14:textId="77777777" w:rsidR="003C6AF9" w:rsidRDefault="00000000">
            <w:pPr>
              <w:spacing w:after="40" w:line="240" w:lineRule="auto"/>
              <w:jc w:val="center"/>
            </w:pPr>
            <w:r>
              <w:rPr>
                <w:sz w:val="21"/>
              </w:rPr>
              <w:t>功能</w:t>
            </w:r>
            <w:r>
              <w:rPr>
                <w:sz w:val="21"/>
              </w:rPr>
              <w:t>1</w:t>
            </w:r>
          </w:p>
        </w:tc>
        <w:tc>
          <w:tcPr>
            <w:tcW w:w="2608" w:type="dxa"/>
            <w:vAlign w:val="center"/>
          </w:tcPr>
          <w:p w14:paraId="2BFF804D" w14:textId="77777777" w:rsidR="003C6AF9" w:rsidRDefault="00000000">
            <w:pPr>
              <w:spacing w:after="40" w:line="240" w:lineRule="auto"/>
              <w:jc w:val="center"/>
              <w:rPr>
                <w:lang w:eastAsia="zh-CN"/>
              </w:rPr>
            </w:pPr>
            <w:r>
              <w:rPr>
                <w:sz w:val="21"/>
                <w:lang w:eastAsia="zh-CN"/>
              </w:rPr>
              <w:t>用户注册</w:t>
            </w:r>
            <w:r>
              <w:rPr>
                <w:sz w:val="21"/>
                <w:lang w:eastAsia="zh-CN"/>
              </w:rPr>
              <w:t>/</w:t>
            </w:r>
            <w:r>
              <w:rPr>
                <w:sz w:val="21"/>
                <w:lang w:eastAsia="zh-CN"/>
              </w:rPr>
              <w:t>登录</w:t>
            </w:r>
            <w:r>
              <w:rPr>
                <w:sz w:val="21"/>
                <w:lang w:eastAsia="zh-CN"/>
              </w:rPr>
              <w:t>/</w:t>
            </w:r>
            <w:r>
              <w:rPr>
                <w:sz w:val="21"/>
                <w:lang w:eastAsia="zh-CN"/>
              </w:rPr>
              <w:t>权限控制</w:t>
            </w:r>
          </w:p>
        </w:tc>
        <w:tc>
          <w:tcPr>
            <w:tcW w:w="1474" w:type="dxa"/>
            <w:vAlign w:val="center"/>
          </w:tcPr>
          <w:p w14:paraId="03E9C4A5" w14:textId="77777777" w:rsidR="003C6AF9" w:rsidRDefault="00000000">
            <w:pPr>
              <w:spacing w:after="40" w:line="240" w:lineRule="auto"/>
              <w:jc w:val="center"/>
            </w:pPr>
            <w:proofErr w:type="spellStart"/>
            <w:r>
              <w:rPr>
                <w:sz w:val="21"/>
              </w:rPr>
              <w:t>用户与权限</w:t>
            </w:r>
            <w:proofErr w:type="spellEnd"/>
          </w:p>
        </w:tc>
        <w:tc>
          <w:tcPr>
            <w:tcW w:w="3798" w:type="dxa"/>
            <w:vAlign w:val="center"/>
          </w:tcPr>
          <w:p w14:paraId="3A29AA09" w14:textId="77777777" w:rsidR="003C6AF9" w:rsidRDefault="00000000">
            <w:pPr>
              <w:spacing w:after="40" w:line="240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用户注册、登录，基于角色（普通用户</w:t>
            </w:r>
            <w:r>
              <w:rPr>
                <w:sz w:val="21"/>
                <w:lang w:eastAsia="zh-CN"/>
              </w:rPr>
              <w:t>/</w:t>
            </w:r>
            <w:r>
              <w:rPr>
                <w:sz w:val="21"/>
                <w:lang w:eastAsia="zh-CN"/>
              </w:rPr>
              <w:t>客服</w:t>
            </w:r>
            <w:r>
              <w:rPr>
                <w:sz w:val="21"/>
                <w:lang w:eastAsia="zh-CN"/>
              </w:rPr>
              <w:t>/</w:t>
            </w:r>
            <w:r>
              <w:rPr>
                <w:sz w:val="21"/>
                <w:lang w:eastAsia="zh-CN"/>
              </w:rPr>
              <w:t>管理员）的访问权限控制</w:t>
            </w:r>
          </w:p>
        </w:tc>
      </w:tr>
      <w:tr w:rsidR="003C6AF9" w14:paraId="17F40D76" w14:textId="77777777">
        <w:trPr>
          <w:jc w:val="center"/>
        </w:trPr>
        <w:tc>
          <w:tcPr>
            <w:tcW w:w="1077" w:type="dxa"/>
            <w:vAlign w:val="center"/>
          </w:tcPr>
          <w:p w14:paraId="4C26DA50" w14:textId="77777777" w:rsidR="003C6AF9" w:rsidRDefault="00000000">
            <w:pPr>
              <w:spacing w:after="40" w:line="240" w:lineRule="auto"/>
              <w:jc w:val="center"/>
            </w:pPr>
            <w:r>
              <w:rPr>
                <w:sz w:val="21"/>
              </w:rPr>
              <w:t>功能</w:t>
            </w:r>
            <w:r>
              <w:rPr>
                <w:sz w:val="21"/>
              </w:rPr>
              <w:t>8</w:t>
            </w:r>
          </w:p>
        </w:tc>
        <w:tc>
          <w:tcPr>
            <w:tcW w:w="2608" w:type="dxa"/>
            <w:vAlign w:val="center"/>
          </w:tcPr>
          <w:p w14:paraId="09920203" w14:textId="77777777" w:rsidR="003C6AF9" w:rsidRDefault="00000000">
            <w:pPr>
              <w:spacing w:after="40" w:line="240" w:lineRule="auto"/>
              <w:jc w:val="center"/>
              <w:rPr>
                <w:lang w:eastAsia="zh-CN"/>
              </w:rPr>
            </w:pPr>
            <w:r>
              <w:rPr>
                <w:sz w:val="21"/>
                <w:lang w:eastAsia="zh-CN"/>
              </w:rPr>
              <w:t>多地址管理与默认地址</w:t>
            </w:r>
          </w:p>
        </w:tc>
        <w:tc>
          <w:tcPr>
            <w:tcW w:w="1474" w:type="dxa"/>
            <w:vAlign w:val="center"/>
          </w:tcPr>
          <w:p w14:paraId="4163E37D" w14:textId="77777777" w:rsidR="003C6AF9" w:rsidRDefault="00000000">
            <w:pPr>
              <w:spacing w:after="40" w:line="240" w:lineRule="auto"/>
              <w:jc w:val="center"/>
            </w:pPr>
            <w:proofErr w:type="spellStart"/>
            <w:r>
              <w:rPr>
                <w:sz w:val="21"/>
              </w:rPr>
              <w:t>用户与权限</w:t>
            </w:r>
            <w:proofErr w:type="spellEnd"/>
          </w:p>
        </w:tc>
        <w:tc>
          <w:tcPr>
            <w:tcW w:w="3798" w:type="dxa"/>
            <w:vAlign w:val="center"/>
          </w:tcPr>
          <w:p w14:paraId="301B074E" w14:textId="77777777" w:rsidR="003C6AF9" w:rsidRDefault="00000000">
            <w:pPr>
              <w:spacing w:after="40" w:line="240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收货地址新增</w:t>
            </w:r>
            <w:r>
              <w:rPr>
                <w:sz w:val="21"/>
                <w:lang w:eastAsia="zh-CN"/>
              </w:rPr>
              <w:t>/</w:t>
            </w:r>
            <w:r>
              <w:rPr>
                <w:sz w:val="21"/>
                <w:lang w:eastAsia="zh-CN"/>
              </w:rPr>
              <w:t>修改</w:t>
            </w:r>
            <w:r>
              <w:rPr>
                <w:sz w:val="21"/>
                <w:lang w:eastAsia="zh-CN"/>
              </w:rPr>
              <w:t>/</w:t>
            </w:r>
            <w:r>
              <w:rPr>
                <w:sz w:val="21"/>
                <w:lang w:eastAsia="zh-CN"/>
              </w:rPr>
              <w:t>删除，设置默认地址，保证默认地址唯一</w:t>
            </w:r>
          </w:p>
        </w:tc>
      </w:tr>
      <w:tr w:rsidR="003C6AF9" w14:paraId="7A51B04C" w14:textId="77777777">
        <w:trPr>
          <w:jc w:val="center"/>
        </w:trPr>
        <w:tc>
          <w:tcPr>
            <w:tcW w:w="1077" w:type="dxa"/>
            <w:vAlign w:val="center"/>
          </w:tcPr>
          <w:p w14:paraId="08B51E58" w14:textId="77777777" w:rsidR="003C6AF9" w:rsidRDefault="00000000">
            <w:pPr>
              <w:spacing w:after="40" w:line="240" w:lineRule="auto"/>
              <w:jc w:val="center"/>
            </w:pPr>
            <w:r>
              <w:rPr>
                <w:sz w:val="21"/>
              </w:rPr>
              <w:t>功能</w:t>
            </w:r>
            <w:r>
              <w:rPr>
                <w:sz w:val="21"/>
              </w:rPr>
              <w:t>16</w:t>
            </w:r>
          </w:p>
        </w:tc>
        <w:tc>
          <w:tcPr>
            <w:tcW w:w="2608" w:type="dxa"/>
            <w:vAlign w:val="center"/>
          </w:tcPr>
          <w:p w14:paraId="2759CB78" w14:textId="77777777" w:rsidR="003C6AF9" w:rsidRDefault="00000000">
            <w:pPr>
              <w:spacing w:after="40" w:line="240" w:lineRule="auto"/>
              <w:jc w:val="center"/>
            </w:pPr>
            <w:proofErr w:type="spellStart"/>
            <w:r>
              <w:rPr>
                <w:sz w:val="21"/>
              </w:rPr>
              <w:t>管理员操作日志审计</w:t>
            </w:r>
            <w:proofErr w:type="spellEnd"/>
          </w:p>
        </w:tc>
        <w:tc>
          <w:tcPr>
            <w:tcW w:w="1474" w:type="dxa"/>
            <w:vAlign w:val="center"/>
          </w:tcPr>
          <w:p w14:paraId="3ADF8898" w14:textId="77777777" w:rsidR="003C6AF9" w:rsidRDefault="00000000">
            <w:pPr>
              <w:spacing w:after="40" w:line="240" w:lineRule="auto"/>
              <w:jc w:val="center"/>
            </w:pPr>
            <w:proofErr w:type="spellStart"/>
            <w:r>
              <w:rPr>
                <w:sz w:val="21"/>
              </w:rPr>
              <w:t>用户与权限</w:t>
            </w:r>
            <w:proofErr w:type="spellEnd"/>
          </w:p>
        </w:tc>
        <w:tc>
          <w:tcPr>
            <w:tcW w:w="3798" w:type="dxa"/>
            <w:vAlign w:val="center"/>
          </w:tcPr>
          <w:p w14:paraId="2C880C6E" w14:textId="77777777" w:rsidR="003C6AF9" w:rsidRDefault="00000000">
            <w:pPr>
              <w:spacing w:after="40" w:line="240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记录后台关键写操作的操作人、模块、动作、请求参数与结果</w:t>
            </w:r>
          </w:p>
        </w:tc>
      </w:tr>
      <w:tr w:rsidR="003C6AF9" w14:paraId="5E818224" w14:textId="77777777">
        <w:trPr>
          <w:jc w:val="center"/>
        </w:trPr>
        <w:tc>
          <w:tcPr>
            <w:tcW w:w="1077" w:type="dxa"/>
            <w:vAlign w:val="center"/>
          </w:tcPr>
          <w:p w14:paraId="2AE559BC" w14:textId="77777777" w:rsidR="003C6AF9" w:rsidRDefault="00000000">
            <w:pPr>
              <w:spacing w:after="40" w:line="240" w:lineRule="auto"/>
              <w:jc w:val="center"/>
            </w:pPr>
            <w:r>
              <w:rPr>
                <w:sz w:val="21"/>
              </w:rPr>
              <w:t>功能</w:t>
            </w:r>
            <w:r>
              <w:rPr>
                <w:sz w:val="21"/>
              </w:rPr>
              <w:t>20</w:t>
            </w:r>
          </w:p>
        </w:tc>
        <w:tc>
          <w:tcPr>
            <w:tcW w:w="2608" w:type="dxa"/>
            <w:vAlign w:val="center"/>
          </w:tcPr>
          <w:p w14:paraId="3BB03A2B" w14:textId="77777777" w:rsidR="003C6AF9" w:rsidRDefault="00000000">
            <w:pPr>
              <w:spacing w:after="40" w:line="240" w:lineRule="auto"/>
              <w:jc w:val="center"/>
            </w:pPr>
            <w:proofErr w:type="spellStart"/>
            <w:r>
              <w:rPr>
                <w:sz w:val="21"/>
              </w:rPr>
              <w:t>权限分级管理</w:t>
            </w:r>
            <w:proofErr w:type="spellEnd"/>
          </w:p>
        </w:tc>
        <w:tc>
          <w:tcPr>
            <w:tcW w:w="1474" w:type="dxa"/>
            <w:vAlign w:val="center"/>
          </w:tcPr>
          <w:p w14:paraId="72B4584A" w14:textId="77777777" w:rsidR="003C6AF9" w:rsidRDefault="00000000">
            <w:pPr>
              <w:spacing w:after="40" w:line="240" w:lineRule="auto"/>
              <w:jc w:val="center"/>
            </w:pPr>
            <w:proofErr w:type="spellStart"/>
            <w:r>
              <w:rPr>
                <w:sz w:val="21"/>
              </w:rPr>
              <w:t>用户与权限</w:t>
            </w:r>
            <w:proofErr w:type="spellEnd"/>
          </w:p>
        </w:tc>
        <w:tc>
          <w:tcPr>
            <w:tcW w:w="3798" w:type="dxa"/>
            <w:vAlign w:val="center"/>
          </w:tcPr>
          <w:p w14:paraId="0BABF277" w14:textId="77777777" w:rsidR="003C6AF9" w:rsidRDefault="00000000">
            <w:pPr>
              <w:spacing w:after="40" w:line="240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普通用户</w:t>
            </w:r>
            <w:r>
              <w:rPr>
                <w:sz w:val="21"/>
                <w:lang w:eastAsia="zh-CN"/>
              </w:rPr>
              <w:t>/</w:t>
            </w:r>
            <w:r>
              <w:rPr>
                <w:sz w:val="21"/>
                <w:lang w:eastAsia="zh-CN"/>
              </w:rPr>
              <w:t>客服</w:t>
            </w:r>
            <w:r>
              <w:rPr>
                <w:sz w:val="21"/>
                <w:lang w:eastAsia="zh-CN"/>
              </w:rPr>
              <w:t>/</w:t>
            </w:r>
            <w:r>
              <w:rPr>
                <w:sz w:val="21"/>
                <w:lang w:eastAsia="zh-CN"/>
              </w:rPr>
              <w:t>管理员三级角色，每种角色绑定不同权限集</w:t>
            </w:r>
          </w:p>
        </w:tc>
      </w:tr>
      <w:tr w:rsidR="003C6AF9" w14:paraId="19C5A91E" w14:textId="77777777">
        <w:trPr>
          <w:jc w:val="center"/>
        </w:trPr>
        <w:tc>
          <w:tcPr>
            <w:tcW w:w="1077" w:type="dxa"/>
            <w:vAlign w:val="center"/>
          </w:tcPr>
          <w:p w14:paraId="296A80C9" w14:textId="77777777" w:rsidR="003C6AF9" w:rsidRDefault="00000000">
            <w:pPr>
              <w:spacing w:after="40" w:line="240" w:lineRule="auto"/>
              <w:jc w:val="center"/>
            </w:pPr>
            <w:r>
              <w:rPr>
                <w:sz w:val="21"/>
              </w:rPr>
              <w:t>功能</w:t>
            </w:r>
            <w:r>
              <w:rPr>
                <w:sz w:val="21"/>
              </w:rPr>
              <w:t>2</w:t>
            </w:r>
          </w:p>
        </w:tc>
        <w:tc>
          <w:tcPr>
            <w:tcW w:w="2608" w:type="dxa"/>
            <w:vAlign w:val="center"/>
          </w:tcPr>
          <w:p w14:paraId="75DB7376" w14:textId="77777777" w:rsidR="003C6AF9" w:rsidRDefault="00000000">
            <w:pPr>
              <w:spacing w:after="40" w:line="240" w:lineRule="auto"/>
              <w:jc w:val="center"/>
            </w:pPr>
            <w:proofErr w:type="spellStart"/>
            <w:r>
              <w:rPr>
                <w:sz w:val="21"/>
              </w:rPr>
              <w:t>商品分类管理</w:t>
            </w:r>
            <w:proofErr w:type="spellEnd"/>
          </w:p>
        </w:tc>
        <w:tc>
          <w:tcPr>
            <w:tcW w:w="1474" w:type="dxa"/>
            <w:vAlign w:val="center"/>
          </w:tcPr>
          <w:p w14:paraId="7EE96AE7" w14:textId="77777777" w:rsidR="003C6AF9" w:rsidRDefault="00000000">
            <w:pPr>
              <w:spacing w:after="40" w:line="240" w:lineRule="auto"/>
              <w:jc w:val="center"/>
            </w:pPr>
            <w:proofErr w:type="spellStart"/>
            <w:r>
              <w:rPr>
                <w:sz w:val="21"/>
              </w:rPr>
              <w:t>商品与库存</w:t>
            </w:r>
            <w:proofErr w:type="spellEnd"/>
          </w:p>
        </w:tc>
        <w:tc>
          <w:tcPr>
            <w:tcW w:w="3798" w:type="dxa"/>
            <w:vAlign w:val="center"/>
          </w:tcPr>
          <w:p w14:paraId="5BB715A1" w14:textId="77777777" w:rsidR="003C6AF9" w:rsidRDefault="00000000">
            <w:pPr>
              <w:spacing w:after="40" w:line="240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商品分类的增删改查，支持多层级树形分类</w:t>
            </w:r>
          </w:p>
        </w:tc>
      </w:tr>
      <w:tr w:rsidR="003C6AF9" w14:paraId="47F6888E" w14:textId="77777777">
        <w:trPr>
          <w:jc w:val="center"/>
        </w:trPr>
        <w:tc>
          <w:tcPr>
            <w:tcW w:w="1077" w:type="dxa"/>
            <w:vAlign w:val="center"/>
          </w:tcPr>
          <w:p w14:paraId="4EF59F64" w14:textId="77777777" w:rsidR="003C6AF9" w:rsidRDefault="00000000">
            <w:pPr>
              <w:spacing w:after="40" w:line="240" w:lineRule="auto"/>
              <w:jc w:val="center"/>
            </w:pPr>
            <w:r>
              <w:rPr>
                <w:sz w:val="21"/>
              </w:rPr>
              <w:t>功能</w:t>
            </w:r>
            <w:r>
              <w:rPr>
                <w:sz w:val="21"/>
              </w:rPr>
              <w:t>3</w:t>
            </w:r>
          </w:p>
        </w:tc>
        <w:tc>
          <w:tcPr>
            <w:tcW w:w="2608" w:type="dxa"/>
            <w:vAlign w:val="center"/>
          </w:tcPr>
          <w:p w14:paraId="3FF0A1B6" w14:textId="77777777" w:rsidR="003C6AF9" w:rsidRDefault="00000000">
            <w:pPr>
              <w:spacing w:after="40" w:line="240" w:lineRule="auto"/>
              <w:jc w:val="center"/>
            </w:pPr>
            <w:proofErr w:type="spellStart"/>
            <w:r>
              <w:rPr>
                <w:sz w:val="21"/>
              </w:rPr>
              <w:t>商品信息管理</w:t>
            </w:r>
            <w:proofErr w:type="spellEnd"/>
          </w:p>
        </w:tc>
        <w:tc>
          <w:tcPr>
            <w:tcW w:w="1474" w:type="dxa"/>
            <w:vAlign w:val="center"/>
          </w:tcPr>
          <w:p w14:paraId="0D78898E" w14:textId="77777777" w:rsidR="003C6AF9" w:rsidRDefault="00000000">
            <w:pPr>
              <w:spacing w:after="40" w:line="240" w:lineRule="auto"/>
              <w:jc w:val="center"/>
            </w:pPr>
            <w:proofErr w:type="spellStart"/>
            <w:r>
              <w:rPr>
                <w:sz w:val="21"/>
              </w:rPr>
              <w:t>商品与库存</w:t>
            </w:r>
            <w:proofErr w:type="spellEnd"/>
          </w:p>
        </w:tc>
        <w:tc>
          <w:tcPr>
            <w:tcW w:w="3798" w:type="dxa"/>
            <w:vAlign w:val="center"/>
          </w:tcPr>
          <w:p w14:paraId="6441B62B" w14:textId="77777777" w:rsidR="003C6AF9" w:rsidRDefault="00000000">
            <w:pPr>
              <w:spacing w:after="40" w:line="240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商品基本信息、图片、规格与</w:t>
            </w:r>
            <w:r>
              <w:rPr>
                <w:sz w:val="21"/>
                <w:lang w:eastAsia="zh-CN"/>
              </w:rPr>
              <w:t xml:space="preserve"> SKU </w:t>
            </w:r>
            <w:r>
              <w:rPr>
                <w:sz w:val="21"/>
                <w:lang w:eastAsia="zh-CN"/>
              </w:rPr>
              <w:t>的维护，支持上下架</w:t>
            </w:r>
          </w:p>
        </w:tc>
      </w:tr>
      <w:tr w:rsidR="003C6AF9" w14:paraId="73E8B56B" w14:textId="77777777">
        <w:trPr>
          <w:jc w:val="center"/>
        </w:trPr>
        <w:tc>
          <w:tcPr>
            <w:tcW w:w="1077" w:type="dxa"/>
            <w:vAlign w:val="center"/>
          </w:tcPr>
          <w:p w14:paraId="57E18FDE" w14:textId="77777777" w:rsidR="003C6AF9" w:rsidRDefault="00000000">
            <w:pPr>
              <w:spacing w:after="40" w:line="240" w:lineRule="auto"/>
              <w:jc w:val="center"/>
            </w:pPr>
            <w:r>
              <w:rPr>
                <w:sz w:val="21"/>
              </w:rPr>
              <w:t>功能</w:t>
            </w:r>
            <w:r>
              <w:rPr>
                <w:sz w:val="21"/>
              </w:rPr>
              <w:t>4</w:t>
            </w:r>
          </w:p>
        </w:tc>
        <w:tc>
          <w:tcPr>
            <w:tcW w:w="2608" w:type="dxa"/>
            <w:vAlign w:val="center"/>
          </w:tcPr>
          <w:p w14:paraId="03592127" w14:textId="77777777" w:rsidR="003C6AF9" w:rsidRDefault="00000000">
            <w:pPr>
              <w:spacing w:after="40" w:line="240" w:lineRule="auto"/>
              <w:jc w:val="center"/>
            </w:pPr>
            <w:proofErr w:type="spellStart"/>
            <w:r>
              <w:rPr>
                <w:sz w:val="21"/>
              </w:rPr>
              <w:t>商品库存预警与盘点</w:t>
            </w:r>
            <w:proofErr w:type="spellEnd"/>
          </w:p>
        </w:tc>
        <w:tc>
          <w:tcPr>
            <w:tcW w:w="1474" w:type="dxa"/>
            <w:vAlign w:val="center"/>
          </w:tcPr>
          <w:p w14:paraId="0D597F0E" w14:textId="77777777" w:rsidR="003C6AF9" w:rsidRDefault="00000000">
            <w:pPr>
              <w:spacing w:after="40" w:line="240" w:lineRule="auto"/>
              <w:jc w:val="center"/>
            </w:pPr>
            <w:proofErr w:type="spellStart"/>
            <w:r>
              <w:rPr>
                <w:sz w:val="21"/>
              </w:rPr>
              <w:t>商品与库存</w:t>
            </w:r>
            <w:proofErr w:type="spellEnd"/>
          </w:p>
        </w:tc>
        <w:tc>
          <w:tcPr>
            <w:tcW w:w="3798" w:type="dxa"/>
            <w:vAlign w:val="center"/>
          </w:tcPr>
          <w:p w14:paraId="3D6C042B" w14:textId="77777777" w:rsidR="003C6AF9" w:rsidRDefault="00000000">
            <w:pPr>
              <w:spacing w:after="40" w:line="240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库存预警阈值与预警列表，基于库存变动日志进行盘点核对</w:t>
            </w:r>
          </w:p>
        </w:tc>
      </w:tr>
      <w:tr w:rsidR="003C6AF9" w14:paraId="4B1CD7C9" w14:textId="77777777">
        <w:trPr>
          <w:jc w:val="center"/>
        </w:trPr>
        <w:tc>
          <w:tcPr>
            <w:tcW w:w="1077" w:type="dxa"/>
            <w:vAlign w:val="center"/>
          </w:tcPr>
          <w:p w14:paraId="4184B4DE" w14:textId="77777777" w:rsidR="003C6AF9" w:rsidRDefault="00000000">
            <w:pPr>
              <w:spacing w:after="40" w:line="240" w:lineRule="auto"/>
              <w:jc w:val="center"/>
            </w:pPr>
            <w:r>
              <w:rPr>
                <w:sz w:val="21"/>
              </w:rPr>
              <w:t>功能</w:t>
            </w:r>
            <w:r>
              <w:rPr>
                <w:sz w:val="21"/>
              </w:rPr>
              <w:t>14</w:t>
            </w:r>
          </w:p>
        </w:tc>
        <w:tc>
          <w:tcPr>
            <w:tcW w:w="2608" w:type="dxa"/>
            <w:vAlign w:val="center"/>
          </w:tcPr>
          <w:p w14:paraId="1B1B912D" w14:textId="77777777" w:rsidR="003C6AF9" w:rsidRDefault="00000000">
            <w:pPr>
              <w:spacing w:after="40" w:line="240" w:lineRule="auto"/>
              <w:jc w:val="center"/>
            </w:pPr>
            <w:proofErr w:type="spellStart"/>
            <w:r>
              <w:rPr>
                <w:sz w:val="21"/>
              </w:rPr>
              <w:t>商品热度排行与推荐</w:t>
            </w:r>
            <w:proofErr w:type="spellEnd"/>
          </w:p>
        </w:tc>
        <w:tc>
          <w:tcPr>
            <w:tcW w:w="1474" w:type="dxa"/>
            <w:vAlign w:val="center"/>
          </w:tcPr>
          <w:p w14:paraId="0B9D2DBD" w14:textId="77777777" w:rsidR="003C6AF9" w:rsidRDefault="00000000">
            <w:pPr>
              <w:spacing w:after="40" w:line="240" w:lineRule="auto"/>
              <w:jc w:val="center"/>
            </w:pPr>
            <w:proofErr w:type="spellStart"/>
            <w:r>
              <w:rPr>
                <w:sz w:val="21"/>
              </w:rPr>
              <w:t>商品与库存</w:t>
            </w:r>
            <w:proofErr w:type="spellEnd"/>
          </w:p>
        </w:tc>
        <w:tc>
          <w:tcPr>
            <w:tcW w:w="3798" w:type="dxa"/>
            <w:vAlign w:val="center"/>
          </w:tcPr>
          <w:p w14:paraId="27F05C97" w14:textId="77777777" w:rsidR="003C6AF9" w:rsidRDefault="00000000">
            <w:pPr>
              <w:spacing w:after="40" w:line="240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基于浏览量、累计销量、评分均值的热度排行与推荐</w:t>
            </w:r>
          </w:p>
        </w:tc>
      </w:tr>
      <w:tr w:rsidR="003C6AF9" w14:paraId="58063D69" w14:textId="77777777">
        <w:trPr>
          <w:jc w:val="center"/>
        </w:trPr>
        <w:tc>
          <w:tcPr>
            <w:tcW w:w="1077" w:type="dxa"/>
            <w:vAlign w:val="center"/>
          </w:tcPr>
          <w:p w14:paraId="2C8F0613" w14:textId="77777777" w:rsidR="003C6AF9" w:rsidRDefault="00000000">
            <w:pPr>
              <w:spacing w:after="40" w:line="240" w:lineRule="auto"/>
              <w:jc w:val="center"/>
            </w:pPr>
            <w:r>
              <w:rPr>
                <w:sz w:val="21"/>
              </w:rPr>
              <w:t>功能</w:t>
            </w:r>
            <w:r>
              <w:rPr>
                <w:sz w:val="21"/>
              </w:rPr>
              <w:t>17</w:t>
            </w:r>
          </w:p>
        </w:tc>
        <w:tc>
          <w:tcPr>
            <w:tcW w:w="2608" w:type="dxa"/>
            <w:vAlign w:val="center"/>
          </w:tcPr>
          <w:p w14:paraId="05E8C865" w14:textId="77777777" w:rsidR="003C6AF9" w:rsidRDefault="00000000">
            <w:pPr>
              <w:spacing w:after="40" w:line="240" w:lineRule="auto"/>
              <w:jc w:val="center"/>
            </w:pPr>
            <w:proofErr w:type="spellStart"/>
            <w:r>
              <w:rPr>
                <w:sz w:val="21"/>
              </w:rPr>
              <w:t>商品评价管理</w:t>
            </w:r>
            <w:proofErr w:type="spellEnd"/>
          </w:p>
        </w:tc>
        <w:tc>
          <w:tcPr>
            <w:tcW w:w="1474" w:type="dxa"/>
            <w:vAlign w:val="center"/>
          </w:tcPr>
          <w:p w14:paraId="4E5C74BA" w14:textId="77777777" w:rsidR="003C6AF9" w:rsidRDefault="00000000">
            <w:pPr>
              <w:spacing w:after="40" w:line="240" w:lineRule="auto"/>
              <w:jc w:val="center"/>
            </w:pPr>
            <w:proofErr w:type="spellStart"/>
            <w:r>
              <w:rPr>
                <w:sz w:val="21"/>
              </w:rPr>
              <w:t>商品与库存</w:t>
            </w:r>
            <w:proofErr w:type="spellEnd"/>
          </w:p>
        </w:tc>
        <w:tc>
          <w:tcPr>
            <w:tcW w:w="3798" w:type="dxa"/>
            <w:vAlign w:val="center"/>
          </w:tcPr>
          <w:p w14:paraId="4BF6D996" w14:textId="77777777" w:rsidR="003C6AF9" w:rsidRDefault="00000000">
            <w:pPr>
              <w:spacing w:after="40" w:line="240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已完成订单商品评价的提交、审核与展示</w:t>
            </w:r>
          </w:p>
        </w:tc>
      </w:tr>
      <w:tr w:rsidR="003C6AF9" w14:paraId="5CB407CA" w14:textId="77777777">
        <w:trPr>
          <w:jc w:val="center"/>
        </w:trPr>
        <w:tc>
          <w:tcPr>
            <w:tcW w:w="1077" w:type="dxa"/>
            <w:vAlign w:val="center"/>
          </w:tcPr>
          <w:p w14:paraId="026ED0E5" w14:textId="77777777" w:rsidR="003C6AF9" w:rsidRDefault="00000000">
            <w:pPr>
              <w:spacing w:after="40" w:line="240" w:lineRule="auto"/>
              <w:jc w:val="center"/>
            </w:pPr>
            <w:r>
              <w:rPr>
                <w:sz w:val="21"/>
              </w:rPr>
              <w:t>功能</w:t>
            </w:r>
            <w:r>
              <w:rPr>
                <w:sz w:val="21"/>
              </w:rPr>
              <w:t>18</w:t>
            </w:r>
          </w:p>
        </w:tc>
        <w:tc>
          <w:tcPr>
            <w:tcW w:w="2608" w:type="dxa"/>
            <w:vAlign w:val="center"/>
          </w:tcPr>
          <w:p w14:paraId="70509C4F" w14:textId="77777777" w:rsidR="003C6AF9" w:rsidRDefault="00000000">
            <w:pPr>
              <w:spacing w:after="40" w:line="240" w:lineRule="auto"/>
              <w:jc w:val="center"/>
            </w:pPr>
            <w:proofErr w:type="spellStart"/>
            <w:r>
              <w:rPr>
                <w:sz w:val="21"/>
              </w:rPr>
              <w:t>库存自动扣减与回滚</w:t>
            </w:r>
            <w:proofErr w:type="spellEnd"/>
          </w:p>
        </w:tc>
        <w:tc>
          <w:tcPr>
            <w:tcW w:w="1474" w:type="dxa"/>
            <w:vAlign w:val="center"/>
          </w:tcPr>
          <w:p w14:paraId="5F89689A" w14:textId="77777777" w:rsidR="003C6AF9" w:rsidRDefault="00000000">
            <w:pPr>
              <w:spacing w:after="40" w:line="240" w:lineRule="auto"/>
              <w:jc w:val="center"/>
            </w:pPr>
            <w:proofErr w:type="spellStart"/>
            <w:r>
              <w:rPr>
                <w:sz w:val="21"/>
              </w:rPr>
              <w:t>商品与库存</w:t>
            </w:r>
            <w:proofErr w:type="spellEnd"/>
          </w:p>
        </w:tc>
        <w:tc>
          <w:tcPr>
            <w:tcW w:w="3798" w:type="dxa"/>
            <w:vAlign w:val="center"/>
          </w:tcPr>
          <w:p w14:paraId="357ECE10" w14:textId="77777777" w:rsidR="003C6AF9" w:rsidRDefault="00000000">
            <w:pPr>
              <w:spacing w:after="40" w:line="240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下单锁定库存，支付扣减，取消释放，并记录完整变动日志</w:t>
            </w:r>
          </w:p>
        </w:tc>
      </w:tr>
      <w:tr w:rsidR="003C6AF9" w14:paraId="3E4E1722" w14:textId="77777777">
        <w:trPr>
          <w:jc w:val="center"/>
        </w:trPr>
        <w:tc>
          <w:tcPr>
            <w:tcW w:w="1077" w:type="dxa"/>
            <w:vAlign w:val="center"/>
          </w:tcPr>
          <w:p w14:paraId="019BB145" w14:textId="77777777" w:rsidR="003C6AF9" w:rsidRDefault="00000000">
            <w:pPr>
              <w:spacing w:after="40" w:line="240" w:lineRule="auto"/>
              <w:jc w:val="center"/>
            </w:pPr>
            <w:r>
              <w:rPr>
                <w:sz w:val="21"/>
              </w:rPr>
              <w:t>功能</w:t>
            </w:r>
            <w:r>
              <w:rPr>
                <w:sz w:val="21"/>
              </w:rPr>
              <w:t>5</w:t>
            </w:r>
          </w:p>
        </w:tc>
        <w:tc>
          <w:tcPr>
            <w:tcW w:w="2608" w:type="dxa"/>
            <w:vAlign w:val="center"/>
          </w:tcPr>
          <w:p w14:paraId="4CEC5239" w14:textId="77777777" w:rsidR="003C6AF9" w:rsidRDefault="00000000">
            <w:pPr>
              <w:spacing w:after="40" w:line="240" w:lineRule="auto"/>
              <w:jc w:val="center"/>
            </w:pPr>
            <w:proofErr w:type="spellStart"/>
            <w:r>
              <w:rPr>
                <w:sz w:val="21"/>
              </w:rPr>
              <w:t>购物车</w:t>
            </w:r>
            <w:proofErr w:type="spellEnd"/>
          </w:p>
        </w:tc>
        <w:tc>
          <w:tcPr>
            <w:tcW w:w="1474" w:type="dxa"/>
            <w:vAlign w:val="center"/>
          </w:tcPr>
          <w:p w14:paraId="211B2A5A" w14:textId="77777777" w:rsidR="003C6AF9" w:rsidRDefault="00000000">
            <w:pPr>
              <w:spacing w:after="40" w:line="240" w:lineRule="auto"/>
              <w:jc w:val="center"/>
            </w:pPr>
            <w:proofErr w:type="spellStart"/>
            <w:r>
              <w:rPr>
                <w:sz w:val="21"/>
              </w:rPr>
              <w:t>购物车与订单</w:t>
            </w:r>
            <w:proofErr w:type="spellEnd"/>
          </w:p>
        </w:tc>
        <w:tc>
          <w:tcPr>
            <w:tcW w:w="3798" w:type="dxa"/>
            <w:vAlign w:val="center"/>
          </w:tcPr>
          <w:p w14:paraId="2A34953D" w14:textId="77777777" w:rsidR="003C6AF9" w:rsidRDefault="00000000">
            <w:pPr>
              <w:spacing w:after="40" w:line="240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购物</w:t>
            </w:r>
            <w:proofErr w:type="gramStart"/>
            <w:r>
              <w:rPr>
                <w:sz w:val="21"/>
                <w:lang w:eastAsia="zh-CN"/>
              </w:rPr>
              <w:t>车商品</w:t>
            </w:r>
            <w:proofErr w:type="gramEnd"/>
            <w:r>
              <w:rPr>
                <w:sz w:val="21"/>
                <w:lang w:eastAsia="zh-CN"/>
              </w:rPr>
              <w:t>的添加、修改数量、勾选、删除与清空</w:t>
            </w:r>
          </w:p>
        </w:tc>
      </w:tr>
      <w:tr w:rsidR="003C6AF9" w14:paraId="4A8136D4" w14:textId="77777777">
        <w:trPr>
          <w:jc w:val="center"/>
        </w:trPr>
        <w:tc>
          <w:tcPr>
            <w:tcW w:w="1077" w:type="dxa"/>
            <w:vAlign w:val="center"/>
          </w:tcPr>
          <w:p w14:paraId="54DA4240" w14:textId="77777777" w:rsidR="003C6AF9" w:rsidRDefault="00000000">
            <w:pPr>
              <w:spacing w:after="40" w:line="240" w:lineRule="auto"/>
              <w:jc w:val="center"/>
            </w:pPr>
            <w:r>
              <w:rPr>
                <w:sz w:val="21"/>
              </w:rPr>
              <w:t>功能</w:t>
            </w:r>
            <w:r>
              <w:rPr>
                <w:sz w:val="21"/>
              </w:rPr>
              <w:t>6</w:t>
            </w:r>
          </w:p>
        </w:tc>
        <w:tc>
          <w:tcPr>
            <w:tcW w:w="2608" w:type="dxa"/>
            <w:vAlign w:val="center"/>
          </w:tcPr>
          <w:p w14:paraId="542C755A" w14:textId="77777777" w:rsidR="003C6AF9" w:rsidRDefault="00000000">
            <w:pPr>
              <w:spacing w:after="40" w:line="240" w:lineRule="auto"/>
              <w:jc w:val="center"/>
              <w:rPr>
                <w:lang w:eastAsia="zh-CN"/>
              </w:rPr>
            </w:pPr>
            <w:r>
              <w:rPr>
                <w:sz w:val="21"/>
                <w:lang w:eastAsia="zh-CN"/>
              </w:rPr>
              <w:t>订单创建、取消、确认</w:t>
            </w:r>
          </w:p>
        </w:tc>
        <w:tc>
          <w:tcPr>
            <w:tcW w:w="1474" w:type="dxa"/>
            <w:vAlign w:val="center"/>
          </w:tcPr>
          <w:p w14:paraId="489EF14F" w14:textId="77777777" w:rsidR="003C6AF9" w:rsidRDefault="00000000">
            <w:pPr>
              <w:spacing w:after="40" w:line="240" w:lineRule="auto"/>
              <w:jc w:val="center"/>
            </w:pPr>
            <w:proofErr w:type="spellStart"/>
            <w:r>
              <w:rPr>
                <w:sz w:val="21"/>
              </w:rPr>
              <w:t>购物车与订单</w:t>
            </w:r>
            <w:proofErr w:type="spellEnd"/>
          </w:p>
        </w:tc>
        <w:tc>
          <w:tcPr>
            <w:tcW w:w="3798" w:type="dxa"/>
            <w:vAlign w:val="center"/>
          </w:tcPr>
          <w:p w14:paraId="149C47F5" w14:textId="77777777" w:rsidR="003C6AF9" w:rsidRDefault="00000000">
            <w:pPr>
              <w:spacing w:after="40" w:line="240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订单的创建、取消（释放锁定库存）、确认收货</w:t>
            </w:r>
          </w:p>
        </w:tc>
      </w:tr>
      <w:tr w:rsidR="003C6AF9" w14:paraId="660B8031" w14:textId="77777777">
        <w:trPr>
          <w:jc w:val="center"/>
        </w:trPr>
        <w:tc>
          <w:tcPr>
            <w:tcW w:w="1077" w:type="dxa"/>
            <w:vAlign w:val="center"/>
          </w:tcPr>
          <w:p w14:paraId="5A213F07" w14:textId="77777777" w:rsidR="003C6AF9" w:rsidRDefault="00000000">
            <w:pPr>
              <w:spacing w:after="40" w:line="240" w:lineRule="auto"/>
              <w:jc w:val="center"/>
            </w:pPr>
            <w:r>
              <w:rPr>
                <w:sz w:val="21"/>
              </w:rPr>
              <w:lastRenderedPageBreak/>
              <w:t>功能</w:t>
            </w:r>
            <w:r>
              <w:rPr>
                <w:sz w:val="21"/>
              </w:rPr>
              <w:t>7</w:t>
            </w:r>
          </w:p>
        </w:tc>
        <w:tc>
          <w:tcPr>
            <w:tcW w:w="2608" w:type="dxa"/>
            <w:vAlign w:val="center"/>
          </w:tcPr>
          <w:p w14:paraId="487BCB7B" w14:textId="77777777" w:rsidR="003C6AF9" w:rsidRDefault="00000000">
            <w:pPr>
              <w:spacing w:after="40" w:line="240" w:lineRule="auto"/>
              <w:jc w:val="center"/>
            </w:pPr>
            <w:proofErr w:type="spellStart"/>
            <w:r>
              <w:rPr>
                <w:sz w:val="21"/>
              </w:rPr>
              <w:t>订单状态流转</w:t>
            </w:r>
            <w:proofErr w:type="spellEnd"/>
          </w:p>
        </w:tc>
        <w:tc>
          <w:tcPr>
            <w:tcW w:w="1474" w:type="dxa"/>
            <w:vAlign w:val="center"/>
          </w:tcPr>
          <w:p w14:paraId="503A02A7" w14:textId="77777777" w:rsidR="003C6AF9" w:rsidRDefault="00000000">
            <w:pPr>
              <w:spacing w:after="40" w:line="240" w:lineRule="auto"/>
              <w:jc w:val="center"/>
            </w:pPr>
            <w:proofErr w:type="spellStart"/>
            <w:r>
              <w:rPr>
                <w:sz w:val="21"/>
              </w:rPr>
              <w:t>购物车与订单</w:t>
            </w:r>
            <w:proofErr w:type="spellEnd"/>
          </w:p>
        </w:tc>
        <w:tc>
          <w:tcPr>
            <w:tcW w:w="3798" w:type="dxa"/>
            <w:vAlign w:val="center"/>
          </w:tcPr>
          <w:p w14:paraId="5C8499C2" w14:textId="77777777" w:rsidR="003C6AF9" w:rsidRDefault="00000000">
            <w:pPr>
              <w:spacing w:after="40" w:line="240" w:lineRule="auto"/>
              <w:rPr>
                <w:lang w:eastAsia="zh-CN"/>
              </w:rPr>
            </w:pPr>
            <w:proofErr w:type="gramStart"/>
            <w:r>
              <w:rPr>
                <w:sz w:val="21"/>
                <w:lang w:eastAsia="zh-CN"/>
              </w:rPr>
              <w:t>待支付</w:t>
            </w:r>
            <w:proofErr w:type="gramEnd"/>
            <w:r>
              <w:rPr>
                <w:sz w:val="21"/>
                <w:lang w:eastAsia="zh-CN"/>
              </w:rPr>
              <w:t>→</w:t>
            </w:r>
            <w:r>
              <w:rPr>
                <w:sz w:val="21"/>
                <w:lang w:eastAsia="zh-CN"/>
              </w:rPr>
              <w:t>已支付</w:t>
            </w:r>
            <w:r>
              <w:rPr>
                <w:sz w:val="21"/>
                <w:lang w:eastAsia="zh-CN"/>
              </w:rPr>
              <w:t>→</w:t>
            </w:r>
            <w:r>
              <w:rPr>
                <w:sz w:val="21"/>
                <w:lang w:eastAsia="zh-CN"/>
              </w:rPr>
              <w:t>已发货</w:t>
            </w:r>
            <w:r>
              <w:rPr>
                <w:sz w:val="21"/>
                <w:lang w:eastAsia="zh-CN"/>
              </w:rPr>
              <w:t>→</w:t>
            </w:r>
            <w:r>
              <w:rPr>
                <w:sz w:val="21"/>
                <w:lang w:eastAsia="zh-CN"/>
              </w:rPr>
              <w:t>已完成状态机流转，全程留痕</w:t>
            </w:r>
          </w:p>
        </w:tc>
      </w:tr>
      <w:tr w:rsidR="003C6AF9" w14:paraId="010A3D67" w14:textId="77777777">
        <w:trPr>
          <w:jc w:val="center"/>
        </w:trPr>
        <w:tc>
          <w:tcPr>
            <w:tcW w:w="1077" w:type="dxa"/>
            <w:vAlign w:val="center"/>
          </w:tcPr>
          <w:p w14:paraId="6241B409" w14:textId="77777777" w:rsidR="003C6AF9" w:rsidRDefault="00000000">
            <w:pPr>
              <w:spacing w:after="40" w:line="240" w:lineRule="auto"/>
              <w:jc w:val="center"/>
            </w:pPr>
            <w:r>
              <w:rPr>
                <w:sz w:val="21"/>
              </w:rPr>
              <w:t>功能</w:t>
            </w:r>
            <w:r>
              <w:rPr>
                <w:sz w:val="21"/>
              </w:rPr>
              <w:t>11</w:t>
            </w:r>
          </w:p>
        </w:tc>
        <w:tc>
          <w:tcPr>
            <w:tcW w:w="2608" w:type="dxa"/>
            <w:vAlign w:val="center"/>
          </w:tcPr>
          <w:p w14:paraId="0DA4AE1D" w14:textId="77777777" w:rsidR="003C6AF9" w:rsidRDefault="00000000">
            <w:pPr>
              <w:spacing w:after="40" w:line="240" w:lineRule="auto"/>
              <w:jc w:val="center"/>
              <w:rPr>
                <w:lang w:eastAsia="zh-CN"/>
              </w:rPr>
            </w:pPr>
            <w:r>
              <w:rPr>
                <w:sz w:val="21"/>
                <w:lang w:eastAsia="zh-CN"/>
              </w:rPr>
              <w:t>订单分页查询、条件搜索</w:t>
            </w:r>
          </w:p>
        </w:tc>
        <w:tc>
          <w:tcPr>
            <w:tcW w:w="1474" w:type="dxa"/>
            <w:vAlign w:val="center"/>
          </w:tcPr>
          <w:p w14:paraId="01B85725" w14:textId="77777777" w:rsidR="003C6AF9" w:rsidRDefault="00000000">
            <w:pPr>
              <w:spacing w:after="40" w:line="240" w:lineRule="auto"/>
              <w:jc w:val="center"/>
            </w:pPr>
            <w:proofErr w:type="spellStart"/>
            <w:r>
              <w:rPr>
                <w:sz w:val="21"/>
              </w:rPr>
              <w:t>购物车与订单</w:t>
            </w:r>
            <w:proofErr w:type="spellEnd"/>
          </w:p>
        </w:tc>
        <w:tc>
          <w:tcPr>
            <w:tcW w:w="3798" w:type="dxa"/>
            <w:vAlign w:val="center"/>
          </w:tcPr>
          <w:p w14:paraId="17F3DA4B" w14:textId="77777777" w:rsidR="003C6AF9" w:rsidRDefault="00000000">
            <w:pPr>
              <w:spacing w:after="40" w:line="240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按订单号、用户、状态、时间等条件分页查询订单</w:t>
            </w:r>
          </w:p>
        </w:tc>
      </w:tr>
      <w:tr w:rsidR="003C6AF9" w14:paraId="14D9A925" w14:textId="77777777">
        <w:trPr>
          <w:jc w:val="center"/>
        </w:trPr>
        <w:tc>
          <w:tcPr>
            <w:tcW w:w="1077" w:type="dxa"/>
            <w:vAlign w:val="center"/>
          </w:tcPr>
          <w:p w14:paraId="00E24DD9" w14:textId="77777777" w:rsidR="003C6AF9" w:rsidRDefault="00000000">
            <w:pPr>
              <w:spacing w:after="40" w:line="240" w:lineRule="auto"/>
              <w:jc w:val="center"/>
            </w:pPr>
            <w:r>
              <w:rPr>
                <w:sz w:val="21"/>
              </w:rPr>
              <w:t>功能</w:t>
            </w:r>
            <w:r>
              <w:rPr>
                <w:sz w:val="21"/>
              </w:rPr>
              <w:t>19</w:t>
            </w:r>
          </w:p>
        </w:tc>
        <w:tc>
          <w:tcPr>
            <w:tcW w:w="2608" w:type="dxa"/>
            <w:vAlign w:val="center"/>
          </w:tcPr>
          <w:p w14:paraId="04D11E82" w14:textId="77777777" w:rsidR="003C6AF9" w:rsidRDefault="00000000">
            <w:pPr>
              <w:spacing w:after="40" w:line="240" w:lineRule="auto"/>
              <w:jc w:val="center"/>
            </w:pPr>
            <w:proofErr w:type="spellStart"/>
            <w:r>
              <w:rPr>
                <w:sz w:val="21"/>
              </w:rPr>
              <w:t>订单超时自动关闭</w:t>
            </w:r>
            <w:proofErr w:type="spellEnd"/>
          </w:p>
        </w:tc>
        <w:tc>
          <w:tcPr>
            <w:tcW w:w="1474" w:type="dxa"/>
            <w:vAlign w:val="center"/>
          </w:tcPr>
          <w:p w14:paraId="658C0154" w14:textId="77777777" w:rsidR="003C6AF9" w:rsidRDefault="00000000">
            <w:pPr>
              <w:spacing w:after="40" w:line="240" w:lineRule="auto"/>
              <w:jc w:val="center"/>
            </w:pPr>
            <w:proofErr w:type="spellStart"/>
            <w:r>
              <w:rPr>
                <w:sz w:val="21"/>
              </w:rPr>
              <w:t>购物车与订单</w:t>
            </w:r>
            <w:proofErr w:type="spellEnd"/>
          </w:p>
        </w:tc>
        <w:tc>
          <w:tcPr>
            <w:tcW w:w="3798" w:type="dxa"/>
            <w:vAlign w:val="center"/>
          </w:tcPr>
          <w:p w14:paraId="471BE980" w14:textId="77777777" w:rsidR="003C6AF9" w:rsidRDefault="00000000">
            <w:pPr>
              <w:spacing w:after="40" w:line="240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定时扫描</w:t>
            </w:r>
            <w:proofErr w:type="gramStart"/>
            <w:r>
              <w:rPr>
                <w:sz w:val="21"/>
                <w:lang w:eastAsia="zh-CN"/>
              </w:rPr>
              <w:t>超时未</w:t>
            </w:r>
            <w:proofErr w:type="gramEnd"/>
            <w:r>
              <w:rPr>
                <w:sz w:val="21"/>
                <w:lang w:eastAsia="zh-CN"/>
              </w:rPr>
              <w:t>支付订单并自动关闭，</w:t>
            </w:r>
            <w:proofErr w:type="gramStart"/>
            <w:r>
              <w:rPr>
                <w:sz w:val="21"/>
                <w:lang w:eastAsia="zh-CN"/>
              </w:rPr>
              <w:t>回滚释放</w:t>
            </w:r>
            <w:proofErr w:type="gramEnd"/>
            <w:r>
              <w:rPr>
                <w:sz w:val="21"/>
                <w:lang w:eastAsia="zh-CN"/>
              </w:rPr>
              <w:t>锁定库存</w:t>
            </w:r>
          </w:p>
        </w:tc>
      </w:tr>
      <w:tr w:rsidR="003C6AF9" w14:paraId="063719AE" w14:textId="77777777">
        <w:trPr>
          <w:jc w:val="center"/>
        </w:trPr>
        <w:tc>
          <w:tcPr>
            <w:tcW w:w="1077" w:type="dxa"/>
            <w:vAlign w:val="center"/>
          </w:tcPr>
          <w:p w14:paraId="7D3ABB84" w14:textId="77777777" w:rsidR="003C6AF9" w:rsidRDefault="00000000">
            <w:pPr>
              <w:spacing w:after="40" w:line="240" w:lineRule="auto"/>
              <w:jc w:val="center"/>
            </w:pPr>
            <w:r>
              <w:rPr>
                <w:sz w:val="21"/>
              </w:rPr>
              <w:t>功能</w:t>
            </w:r>
            <w:r>
              <w:rPr>
                <w:sz w:val="21"/>
              </w:rPr>
              <w:t>9</w:t>
            </w:r>
          </w:p>
        </w:tc>
        <w:tc>
          <w:tcPr>
            <w:tcW w:w="2608" w:type="dxa"/>
            <w:vAlign w:val="center"/>
          </w:tcPr>
          <w:p w14:paraId="5138B74E" w14:textId="77777777" w:rsidR="003C6AF9" w:rsidRDefault="00000000">
            <w:pPr>
              <w:spacing w:after="40" w:line="240" w:lineRule="auto"/>
              <w:jc w:val="center"/>
              <w:rPr>
                <w:lang w:eastAsia="zh-CN"/>
              </w:rPr>
            </w:pPr>
            <w:r>
              <w:rPr>
                <w:sz w:val="21"/>
                <w:lang w:eastAsia="zh-CN"/>
              </w:rPr>
              <w:t>持久化模拟支付与状态同步</w:t>
            </w:r>
          </w:p>
        </w:tc>
        <w:tc>
          <w:tcPr>
            <w:tcW w:w="1474" w:type="dxa"/>
            <w:vAlign w:val="center"/>
          </w:tcPr>
          <w:p w14:paraId="07DD0B06" w14:textId="77777777" w:rsidR="003C6AF9" w:rsidRDefault="00000000">
            <w:pPr>
              <w:spacing w:after="40" w:line="240" w:lineRule="auto"/>
              <w:jc w:val="center"/>
            </w:pPr>
            <w:proofErr w:type="spellStart"/>
            <w:r>
              <w:rPr>
                <w:sz w:val="21"/>
              </w:rPr>
              <w:t>支付与物流</w:t>
            </w:r>
            <w:proofErr w:type="spellEnd"/>
          </w:p>
        </w:tc>
        <w:tc>
          <w:tcPr>
            <w:tcW w:w="3798" w:type="dxa"/>
            <w:vAlign w:val="center"/>
          </w:tcPr>
          <w:p w14:paraId="45FC96EF" w14:textId="77777777" w:rsidR="003C6AF9" w:rsidRDefault="00000000">
            <w:pPr>
              <w:spacing w:after="40" w:line="240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模拟支付写入支付记录，签名回调并同步订单与库存状态</w:t>
            </w:r>
          </w:p>
        </w:tc>
      </w:tr>
      <w:tr w:rsidR="003C6AF9" w14:paraId="5DF12D2C" w14:textId="77777777">
        <w:trPr>
          <w:jc w:val="center"/>
        </w:trPr>
        <w:tc>
          <w:tcPr>
            <w:tcW w:w="1077" w:type="dxa"/>
            <w:vAlign w:val="center"/>
          </w:tcPr>
          <w:p w14:paraId="0AE0ED4C" w14:textId="77777777" w:rsidR="003C6AF9" w:rsidRDefault="00000000">
            <w:pPr>
              <w:spacing w:after="40" w:line="240" w:lineRule="auto"/>
              <w:jc w:val="center"/>
            </w:pPr>
            <w:r>
              <w:rPr>
                <w:sz w:val="21"/>
              </w:rPr>
              <w:t>功能</w:t>
            </w:r>
            <w:r>
              <w:rPr>
                <w:sz w:val="21"/>
              </w:rPr>
              <w:t>10</w:t>
            </w:r>
          </w:p>
        </w:tc>
        <w:tc>
          <w:tcPr>
            <w:tcW w:w="2608" w:type="dxa"/>
            <w:vAlign w:val="center"/>
          </w:tcPr>
          <w:p w14:paraId="71FC4237" w14:textId="77777777" w:rsidR="003C6AF9" w:rsidRDefault="00000000">
            <w:pPr>
              <w:spacing w:after="40" w:line="240" w:lineRule="auto"/>
              <w:jc w:val="center"/>
            </w:pPr>
            <w:proofErr w:type="spellStart"/>
            <w:r>
              <w:rPr>
                <w:sz w:val="21"/>
              </w:rPr>
              <w:t>物流信息录入与查询</w:t>
            </w:r>
            <w:proofErr w:type="spellEnd"/>
          </w:p>
        </w:tc>
        <w:tc>
          <w:tcPr>
            <w:tcW w:w="1474" w:type="dxa"/>
            <w:vAlign w:val="center"/>
          </w:tcPr>
          <w:p w14:paraId="75852E5D" w14:textId="77777777" w:rsidR="003C6AF9" w:rsidRDefault="00000000">
            <w:pPr>
              <w:spacing w:after="40" w:line="240" w:lineRule="auto"/>
              <w:jc w:val="center"/>
            </w:pPr>
            <w:proofErr w:type="spellStart"/>
            <w:r>
              <w:rPr>
                <w:sz w:val="21"/>
              </w:rPr>
              <w:t>支付与物流</w:t>
            </w:r>
            <w:proofErr w:type="spellEnd"/>
          </w:p>
        </w:tc>
        <w:tc>
          <w:tcPr>
            <w:tcW w:w="3798" w:type="dxa"/>
            <w:vAlign w:val="center"/>
          </w:tcPr>
          <w:p w14:paraId="1150A5B1" w14:textId="77777777" w:rsidR="003C6AF9" w:rsidRDefault="00000000">
            <w:pPr>
              <w:spacing w:after="40" w:line="240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物流公司、</w:t>
            </w:r>
            <w:proofErr w:type="gramStart"/>
            <w:r>
              <w:rPr>
                <w:sz w:val="21"/>
                <w:lang w:eastAsia="zh-CN"/>
              </w:rPr>
              <w:t>运单号</w:t>
            </w:r>
            <w:proofErr w:type="gramEnd"/>
            <w:r>
              <w:rPr>
                <w:sz w:val="21"/>
                <w:lang w:eastAsia="zh-CN"/>
              </w:rPr>
              <w:t>录入，物流轨迹维护与用户查询</w:t>
            </w:r>
          </w:p>
        </w:tc>
      </w:tr>
      <w:tr w:rsidR="003C6AF9" w14:paraId="1815103E" w14:textId="77777777">
        <w:trPr>
          <w:jc w:val="center"/>
        </w:trPr>
        <w:tc>
          <w:tcPr>
            <w:tcW w:w="1077" w:type="dxa"/>
            <w:vAlign w:val="center"/>
          </w:tcPr>
          <w:p w14:paraId="085EE1D5" w14:textId="77777777" w:rsidR="003C6AF9" w:rsidRDefault="00000000">
            <w:pPr>
              <w:spacing w:after="40" w:line="240" w:lineRule="auto"/>
              <w:jc w:val="center"/>
            </w:pPr>
            <w:r>
              <w:rPr>
                <w:sz w:val="21"/>
              </w:rPr>
              <w:t>功能</w:t>
            </w:r>
            <w:r>
              <w:rPr>
                <w:sz w:val="21"/>
              </w:rPr>
              <w:t>13</w:t>
            </w:r>
          </w:p>
        </w:tc>
        <w:tc>
          <w:tcPr>
            <w:tcW w:w="2608" w:type="dxa"/>
            <w:vAlign w:val="center"/>
          </w:tcPr>
          <w:p w14:paraId="3B0A4A9F" w14:textId="77777777" w:rsidR="003C6AF9" w:rsidRDefault="00000000">
            <w:pPr>
              <w:spacing w:after="40" w:line="240" w:lineRule="auto"/>
              <w:jc w:val="center"/>
              <w:rPr>
                <w:lang w:eastAsia="zh-CN"/>
              </w:rPr>
            </w:pPr>
            <w:r>
              <w:rPr>
                <w:sz w:val="21"/>
                <w:lang w:eastAsia="zh-CN"/>
              </w:rPr>
              <w:t>优惠券发放、领取与核销</w:t>
            </w:r>
          </w:p>
        </w:tc>
        <w:tc>
          <w:tcPr>
            <w:tcW w:w="1474" w:type="dxa"/>
            <w:vAlign w:val="center"/>
          </w:tcPr>
          <w:p w14:paraId="14DD8FFA" w14:textId="77777777" w:rsidR="003C6AF9" w:rsidRDefault="00000000">
            <w:pPr>
              <w:spacing w:after="40" w:line="240" w:lineRule="auto"/>
              <w:jc w:val="center"/>
            </w:pPr>
            <w:proofErr w:type="spellStart"/>
            <w:r>
              <w:rPr>
                <w:sz w:val="21"/>
              </w:rPr>
              <w:t>支付与物流</w:t>
            </w:r>
            <w:proofErr w:type="spellEnd"/>
          </w:p>
        </w:tc>
        <w:tc>
          <w:tcPr>
            <w:tcW w:w="3798" w:type="dxa"/>
            <w:vAlign w:val="center"/>
          </w:tcPr>
          <w:p w14:paraId="12E937F9" w14:textId="77777777" w:rsidR="003C6AF9" w:rsidRDefault="00000000">
            <w:pPr>
              <w:spacing w:after="40" w:line="240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优惠券模板维护，用户领取，下单时校验并原子核销</w:t>
            </w:r>
          </w:p>
        </w:tc>
      </w:tr>
      <w:tr w:rsidR="003C6AF9" w14:paraId="5DBBDBA8" w14:textId="77777777">
        <w:trPr>
          <w:jc w:val="center"/>
        </w:trPr>
        <w:tc>
          <w:tcPr>
            <w:tcW w:w="1077" w:type="dxa"/>
            <w:vAlign w:val="center"/>
          </w:tcPr>
          <w:p w14:paraId="7B1CEA9E" w14:textId="77777777" w:rsidR="003C6AF9" w:rsidRDefault="00000000">
            <w:pPr>
              <w:spacing w:after="40" w:line="240" w:lineRule="auto"/>
              <w:jc w:val="center"/>
            </w:pPr>
            <w:r>
              <w:rPr>
                <w:sz w:val="21"/>
              </w:rPr>
              <w:t>功能</w:t>
            </w:r>
            <w:r>
              <w:rPr>
                <w:sz w:val="21"/>
              </w:rPr>
              <w:t>12</w:t>
            </w:r>
          </w:p>
        </w:tc>
        <w:tc>
          <w:tcPr>
            <w:tcW w:w="2608" w:type="dxa"/>
            <w:vAlign w:val="center"/>
          </w:tcPr>
          <w:p w14:paraId="1F61B646" w14:textId="77777777" w:rsidR="003C6AF9" w:rsidRDefault="00000000">
            <w:pPr>
              <w:spacing w:after="40" w:line="240" w:lineRule="auto"/>
              <w:jc w:val="center"/>
            </w:pPr>
            <w:proofErr w:type="spellStart"/>
            <w:r>
              <w:rPr>
                <w:sz w:val="21"/>
              </w:rPr>
              <w:t>订单统计</w:t>
            </w:r>
            <w:proofErr w:type="spellEnd"/>
          </w:p>
        </w:tc>
        <w:tc>
          <w:tcPr>
            <w:tcW w:w="1474" w:type="dxa"/>
            <w:vAlign w:val="center"/>
          </w:tcPr>
          <w:p w14:paraId="029A4D1C" w14:textId="77777777" w:rsidR="003C6AF9" w:rsidRDefault="00000000">
            <w:pPr>
              <w:spacing w:after="40" w:line="240" w:lineRule="auto"/>
              <w:jc w:val="center"/>
            </w:pPr>
            <w:proofErr w:type="spellStart"/>
            <w:r>
              <w:rPr>
                <w:sz w:val="21"/>
              </w:rPr>
              <w:t>营销与统计</w:t>
            </w:r>
            <w:proofErr w:type="spellEnd"/>
          </w:p>
        </w:tc>
        <w:tc>
          <w:tcPr>
            <w:tcW w:w="3798" w:type="dxa"/>
            <w:vAlign w:val="center"/>
          </w:tcPr>
          <w:p w14:paraId="748CEF0E" w14:textId="77777777" w:rsidR="003C6AF9" w:rsidRDefault="00000000">
            <w:pPr>
              <w:spacing w:after="40" w:line="240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按日</w:t>
            </w:r>
            <w:r>
              <w:rPr>
                <w:sz w:val="21"/>
                <w:lang w:eastAsia="zh-CN"/>
              </w:rPr>
              <w:t>/</w:t>
            </w:r>
            <w:r>
              <w:rPr>
                <w:sz w:val="21"/>
                <w:lang w:eastAsia="zh-CN"/>
              </w:rPr>
              <w:t>月维度统计销量与销售额，提供统计快照提升查询效率</w:t>
            </w:r>
          </w:p>
        </w:tc>
      </w:tr>
      <w:tr w:rsidR="003C6AF9" w14:paraId="345C4E91" w14:textId="77777777">
        <w:trPr>
          <w:jc w:val="center"/>
        </w:trPr>
        <w:tc>
          <w:tcPr>
            <w:tcW w:w="1077" w:type="dxa"/>
            <w:vAlign w:val="center"/>
          </w:tcPr>
          <w:p w14:paraId="0AE69846" w14:textId="77777777" w:rsidR="003C6AF9" w:rsidRDefault="00000000">
            <w:pPr>
              <w:spacing w:after="40" w:line="240" w:lineRule="auto"/>
              <w:jc w:val="center"/>
            </w:pPr>
            <w:r>
              <w:rPr>
                <w:sz w:val="21"/>
              </w:rPr>
              <w:t>功能</w:t>
            </w:r>
            <w:r>
              <w:rPr>
                <w:sz w:val="21"/>
              </w:rPr>
              <w:t>15</w:t>
            </w:r>
          </w:p>
        </w:tc>
        <w:tc>
          <w:tcPr>
            <w:tcW w:w="2608" w:type="dxa"/>
            <w:vAlign w:val="center"/>
          </w:tcPr>
          <w:p w14:paraId="4B6C598B" w14:textId="77777777" w:rsidR="003C6AF9" w:rsidRDefault="00000000">
            <w:pPr>
              <w:spacing w:after="40" w:line="240" w:lineRule="auto"/>
              <w:jc w:val="center"/>
            </w:pPr>
            <w:proofErr w:type="spellStart"/>
            <w:r>
              <w:rPr>
                <w:sz w:val="21"/>
              </w:rPr>
              <w:t>数据导出（</w:t>
            </w:r>
            <w:r>
              <w:rPr>
                <w:sz w:val="21"/>
              </w:rPr>
              <w:t>Excel</w:t>
            </w:r>
            <w:proofErr w:type="spellEnd"/>
            <w:r>
              <w:rPr>
                <w:sz w:val="21"/>
              </w:rPr>
              <w:t>）</w:t>
            </w:r>
          </w:p>
        </w:tc>
        <w:tc>
          <w:tcPr>
            <w:tcW w:w="1474" w:type="dxa"/>
            <w:vAlign w:val="center"/>
          </w:tcPr>
          <w:p w14:paraId="16B41878" w14:textId="77777777" w:rsidR="003C6AF9" w:rsidRDefault="00000000">
            <w:pPr>
              <w:spacing w:after="40" w:line="240" w:lineRule="auto"/>
              <w:jc w:val="center"/>
            </w:pPr>
            <w:proofErr w:type="spellStart"/>
            <w:r>
              <w:rPr>
                <w:sz w:val="21"/>
              </w:rPr>
              <w:t>营销与统计</w:t>
            </w:r>
            <w:proofErr w:type="spellEnd"/>
          </w:p>
        </w:tc>
        <w:tc>
          <w:tcPr>
            <w:tcW w:w="3798" w:type="dxa"/>
            <w:vAlign w:val="center"/>
          </w:tcPr>
          <w:p w14:paraId="161B6772" w14:textId="77777777" w:rsidR="003C6AF9" w:rsidRDefault="00000000">
            <w:pPr>
              <w:spacing w:after="40" w:line="240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按条件导出订单明细与库存变动为</w:t>
            </w:r>
            <w:r>
              <w:rPr>
                <w:sz w:val="21"/>
                <w:lang w:eastAsia="zh-CN"/>
              </w:rPr>
              <w:t xml:space="preserve"> Excel </w:t>
            </w:r>
            <w:r>
              <w:rPr>
                <w:sz w:val="21"/>
                <w:lang w:eastAsia="zh-CN"/>
              </w:rPr>
              <w:t>报表</w:t>
            </w:r>
          </w:p>
        </w:tc>
      </w:tr>
    </w:tbl>
    <w:p w14:paraId="543ED576" w14:textId="77777777" w:rsidR="003C6AF9" w:rsidRDefault="003C6AF9">
      <w:pPr>
        <w:spacing w:after="40" w:line="300" w:lineRule="auto"/>
        <w:rPr>
          <w:lang w:eastAsia="zh-CN"/>
        </w:rPr>
      </w:pPr>
    </w:p>
    <w:p w14:paraId="098FDFF8" w14:textId="77777777" w:rsidR="003C6AF9" w:rsidRDefault="00000000">
      <w:pPr>
        <w:pStyle w:val="21"/>
        <w:rPr>
          <w:lang w:eastAsia="zh-CN"/>
        </w:rPr>
      </w:pPr>
      <w:bookmarkStart w:id="3" w:name="_Toc32183"/>
      <w:r>
        <w:rPr>
          <w:rFonts w:ascii="Times New Roman" w:eastAsia="黑体" w:hAnsi="Times New Roman"/>
          <w:color w:val="000000"/>
          <w:sz w:val="28"/>
          <w:lang w:eastAsia="zh-CN"/>
        </w:rPr>
        <w:t xml:space="preserve">1.2  </w:t>
      </w:r>
      <w:r>
        <w:rPr>
          <w:rFonts w:ascii="Times New Roman" w:eastAsia="黑体" w:hAnsi="Times New Roman"/>
          <w:color w:val="000000"/>
          <w:sz w:val="28"/>
          <w:lang w:eastAsia="zh-CN"/>
        </w:rPr>
        <w:t>系统非功能性需求</w:t>
      </w:r>
      <w:bookmarkEnd w:id="3"/>
    </w:p>
    <w:p w14:paraId="6F8FE73C" w14:textId="77777777" w:rsidR="003C6AF9" w:rsidRDefault="00000000">
      <w:pPr>
        <w:pStyle w:val="31"/>
        <w:rPr>
          <w:lang w:eastAsia="zh-CN"/>
        </w:rPr>
      </w:pPr>
      <w:bookmarkStart w:id="4" w:name="_Toc4790"/>
      <w:r>
        <w:rPr>
          <w:rFonts w:ascii="Times New Roman" w:eastAsia="黑体" w:hAnsi="Times New Roman"/>
          <w:color w:val="000000"/>
          <w:lang w:eastAsia="zh-CN"/>
        </w:rPr>
        <w:t xml:space="preserve">1.2.1  </w:t>
      </w:r>
      <w:r>
        <w:rPr>
          <w:rFonts w:ascii="Times New Roman" w:eastAsia="黑体" w:hAnsi="Times New Roman"/>
          <w:color w:val="000000"/>
          <w:lang w:eastAsia="zh-CN"/>
        </w:rPr>
        <w:t>性能需求</w:t>
      </w:r>
      <w:bookmarkEnd w:id="4"/>
    </w:p>
    <w:p w14:paraId="7EA6E733" w14:textId="77777777" w:rsidR="003C6AF9" w:rsidRDefault="00000000">
      <w:pPr>
        <w:spacing w:after="120" w:line="300" w:lineRule="auto"/>
        <w:ind w:firstLine="480"/>
        <w:rPr>
          <w:lang w:eastAsia="zh-CN"/>
        </w:rPr>
      </w:pPr>
      <w:r>
        <w:rPr>
          <w:lang w:eastAsia="zh-CN"/>
        </w:rPr>
        <w:t>（</w:t>
      </w:r>
      <w:r>
        <w:rPr>
          <w:lang w:eastAsia="zh-CN"/>
        </w:rPr>
        <w:t>1</w:t>
      </w:r>
      <w:r>
        <w:rPr>
          <w:lang w:eastAsia="zh-CN"/>
        </w:rPr>
        <w:t>）商品列表、订单列表等核心查询采用分页与组合索引，支持大数据量下的快速检索；（</w:t>
      </w:r>
      <w:r>
        <w:rPr>
          <w:lang w:eastAsia="zh-CN"/>
        </w:rPr>
        <w:t>2</w:t>
      </w:r>
      <w:r>
        <w:rPr>
          <w:lang w:eastAsia="zh-CN"/>
        </w:rPr>
        <w:t>）订单统计基于统计快照表，应用启动时默认回填最近</w:t>
      </w:r>
      <w:r>
        <w:rPr>
          <w:lang w:eastAsia="zh-CN"/>
        </w:rPr>
        <w:t xml:space="preserve"> 30 </w:t>
      </w:r>
      <w:r>
        <w:rPr>
          <w:lang w:eastAsia="zh-CN"/>
        </w:rPr>
        <w:t>天，此后默认每</w:t>
      </w:r>
      <w:r>
        <w:rPr>
          <w:lang w:eastAsia="zh-CN"/>
        </w:rPr>
        <w:t xml:space="preserve"> 5 </w:t>
      </w:r>
      <w:r>
        <w:rPr>
          <w:lang w:eastAsia="zh-CN"/>
        </w:rPr>
        <w:t>分钟刷新一次，避免统计查询直接扫描订单明细；（</w:t>
      </w:r>
      <w:r>
        <w:rPr>
          <w:lang w:eastAsia="zh-CN"/>
        </w:rPr>
        <w:t>3</w:t>
      </w:r>
      <w:r>
        <w:rPr>
          <w:lang w:eastAsia="zh-CN"/>
        </w:rPr>
        <w:t>）商品、</w:t>
      </w:r>
      <w:r>
        <w:rPr>
          <w:lang w:eastAsia="zh-CN"/>
        </w:rPr>
        <w:t>SKU</w:t>
      </w:r>
      <w:r>
        <w:rPr>
          <w:lang w:eastAsia="zh-CN"/>
        </w:rPr>
        <w:t>、订单等高频查询字段建立索引，保证常规操作在可接受时间内完成响应。</w:t>
      </w:r>
    </w:p>
    <w:p w14:paraId="640079D9" w14:textId="77777777" w:rsidR="003C6AF9" w:rsidRDefault="00000000">
      <w:pPr>
        <w:pStyle w:val="31"/>
      </w:pPr>
      <w:bookmarkStart w:id="5" w:name="_Toc12382"/>
      <w:proofErr w:type="gramStart"/>
      <w:r>
        <w:rPr>
          <w:rFonts w:ascii="Times New Roman" w:eastAsia="黑体" w:hAnsi="Times New Roman"/>
          <w:color w:val="000000"/>
        </w:rPr>
        <w:t xml:space="preserve">1.2.2  </w:t>
      </w:r>
      <w:proofErr w:type="spellStart"/>
      <w:r>
        <w:rPr>
          <w:rFonts w:ascii="Times New Roman" w:eastAsia="黑体" w:hAnsi="Times New Roman"/>
          <w:color w:val="000000"/>
        </w:rPr>
        <w:t>安全性需求</w:t>
      </w:r>
      <w:bookmarkEnd w:id="5"/>
      <w:proofErr w:type="spellEnd"/>
      <w:proofErr w:type="gramEnd"/>
    </w:p>
    <w:p w14:paraId="014F7073" w14:textId="77777777" w:rsidR="003C6AF9" w:rsidRDefault="00000000">
      <w:pPr>
        <w:spacing w:after="120" w:line="300" w:lineRule="auto"/>
        <w:ind w:firstLine="480"/>
      </w:pPr>
      <w:r>
        <w:t>（</w:t>
      </w:r>
      <w:r>
        <w:t>1</w:t>
      </w:r>
      <w:r>
        <w:t>）用户密码使用</w:t>
      </w:r>
      <w:r>
        <w:t xml:space="preserve"> PBKDF2 </w:t>
      </w:r>
      <w:proofErr w:type="spellStart"/>
      <w:r>
        <w:t>算法加盐哈希存储，不保存明文</w:t>
      </w:r>
      <w:proofErr w:type="spellEnd"/>
      <w:r>
        <w:t>；（</w:t>
      </w:r>
      <w:r>
        <w:t>2</w:t>
      </w:r>
      <w:r>
        <w:t>）采用基于</w:t>
      </w:r>
      <w:r>
        <w:t xml:space="preserve"> Cookie </w:t>
      </w:r>
      <w:proofErr w:type="spellStart"/>
      <w:r>
        <w:t>的认证（</w:t>
      </w:r>
      <w:r>
        <w:t>Cookie</w:t>
      </w:r>
      <w:proofErr w:type="spellEnd"/>
      <w:r>
        <w:t xml:space="preserve"> </w:t>
      </w:r>
      <w:r>
        <w:t>名</w:t>
      </w:r>
      <w:r>
        <w:t xml:space="preserve"> </w:t>
      </w:r>
      <w:proofErr w:type="spellStart"/>
      <w:r>
        <w:t>ECommerce.Auth</w:t>
      </w:r>
      <w:r>
        <w:t>）与基于角色的访问控制，按</w:t>
      </w:r>
      <w:proofErr w:type="spellEnd"/>
      <w:r>
        <w:t xml:space="preserve"> </w:t>
      </w:r>
      <w:proofErr w:type="spellStart"/>
      <w:r>
        <w:t>CustomerOnly</w:t>
      </w:r>
      <w:proofErr w:type="spellEnd"/>
      <w:r>
        <w:t xml:space="preserve"> / </w:t>
      </w:r>
      <w:proofErr w:type="spellStart"/>
      <w:r>
        <w:t>ServiceOrAdmin</w:t>
      </w:r>
      <w:proofErr w:type="spellEnd"/>
      <w:r>
        <w:t xml:space="preserve"> / </w:t>
      </w:r>
      <w:proofErr w:type="spellStart"/>
      <w:r>
        <w:t>AdminOnly</w:t>
      </w:r>
      <w:proofErr w:type="spellEnd"/>
      <w:r>
        <w:t xml:space="preserve"> </w:t>
      </w:r>
      <w:r>
        <w:t>三种策略分级授权；（</w:t>
      </w:r>
      <w:r>
        <w:t>3</w:t>
      </w:r>
      <w:r>
        <w:t>）后台关键写操作统一记录操作日志，日志中的密码、手机号等敏感参数做脱敏处理；（</w:t>
      </w:r>
      <w:r>
        <w:t>4</w:t>
      </w:r>
      <w:r>
        <w:t>）系统健康检查接口不返回数据库连接密码。</w:t>
      </w:r>
    </w:p>
    <w:p w14:paraId="5F998D7E" w14:textId="77777777" w:rsidR="003C6AF9" w:rsidRDefault="00000000">
      <w:pPr>
        <w:pStyle w:val="31"/>
        <w:rPr>
          <w:lang w:eastAsia="zh-CN"/>
        </w:rPr>
      </w:pPr>
      <w:bookmarkStart w:id="6" w:name="_Toc14185"/>
      <w:r>
        <w:rPr>
          <w:rFonts w:ascii="Times New Roman" w:eastAsia="黑体" w:hAnsi="Times New Roman"/>
          <w:color w:val="000000"/>
          <w:lang w:eastAsia="zh-CN"/>
        </w:rPr>
        <w:t xml:space="preserve">1.2.3  </w:t>
      </w:r>
      <w:r>
        <w:rPr>
          <w:rFonts w:ascii="Times New Roman" w:eastAsia="黑体" w:hAnsi="Times New Roman"/>
          <w:color w:val="000000"/>
          <w:lang w:eastAsia="zh-CN"/>
        </w:rPr>
        <w:t>可靠性与数据一致性需求</w:t>
      </w:r>
      <w:bookmarkEnd w:id="6"/>
    </w:p>
    <w:p w14:paraId="20D610F0" w14:textId="77777777" w:rsidR="003C6AF9" w:rsidRDefault="00000000">
      <w:pPr>
        <w:spacing w:after="120" w:line="300" w:lineRule="auto"/>
        <w:ind w:firstLine="480"/>
        <w:rPr>
          <w:lang w:eastAsia="zh-CN"/>
        </w:rPr>
      </w:pPr>
      <w:r>
        <w:rPr>
          <w:lang w:eastAsia="zh-CN"/>
        </w:rPr>
        <w:t>（</w:t>
      </w:r>
      <w:r>
        <w:rPr>
          <w:lang w:eastAsia="zh-CN"/>
        </w:rPr>
        <w:t>1</w:t>
      </w:r>
      <w:r>
        <w:rPr>
          <w:lang w:eastAsia="zh-CN"/>
        </w:rPr>
        <w:t>）下单、支付、取消、发货等关键业务在同一数据库事务内完成，保证全部成功或全部回滚；（</w:t>
      </w:r>
      <w:r>
        <w:rPr>
          <w:lang w:eastAsia="zh-CN"/>
        </w:rPr>
        <w:t>2</w:t>
      </w:r>
      <w:r>
        <w:rPr>
          <w:lang w:eastAsia="zh-CN"/>
        </w:rPr>
        <w:t>）数据库通过</w:t>
      </w:r>
      <w:proofErr w:type="gramStart"/>
      <w:r>
        <w:rPr>
          <w:lang w:eastAsia="zh-CN"/>
        </w:rPr>
        <w:t>主外键约束</w:t>
      </w:r>
      <w:proofErr w:type="gramEnd"/>
      <w:r>
        <w:rPr>
          <w:lang w:eastAsia="zh-CN"/>
        </w:rPr>
        <w:t>、检查约束、触发器与函数唯一索引保证数据的完整性与一致性，例如订单状态合法流转、默认地址唯一、支付金额校验等；（</w:t>
      </w:r>
      <w:r>
        <w:rPr>
          <w:lang w:eastAsia="zh-CN"/>
        </w:rPr>
        <w:t>3</w:t>
      </w:r>
      <w:r>
        <w:rPr>
          <w:lang w:eastAsia="zh-CN"/>
        </w:rPr>
        <w:t>）库存采用</w:t>
      </w:r>
      <w:r>
        <w:rPr>
          <w:lang w:eastAsia="zh-CN"/>
        </w:rPr>
        <w:t>“</w:t>
      </w:r>
      <w:r>
        <w:rPr>
          <w:lang w:eastAsia="zh-CN"/>
        </w:rPr>
        <w:t>锁定库存</w:t>
      </w:r>
      <w:r>
        <w:rPr>
          <w:lang w:eastAsia="zh-CN"/>
        </w:rPr>
        <w:t xml:space="preserve"> + </w:t>
      </w:r>
      <w:r>
        <w:rPr>
          <w:lang w:eastAsia="zh-CN"/>
        </w:rPr>
        <w:t>实际库存</w:t>
      </w:r>
      <w:r>
        <w:rPr>
          <w:lang w:eastAsia="zh-CN"/>
        </w:rPr>
        <w:t>”</w:t>
      </w:r>
      <w:r>
        <w:rPr>
          <w:lang w:eastAsia="zh-CN"/>
        </w:rPr>
        <w:t>双字段模型，下单锁定、支付扣减、取消</w:t>
      </w:r>
      <w:proofErr w:type="gramStart"/>
      <w:r>
        <w:rPr>
          <w:lang w:eastAsia="zh-CN"/>
        </w:rPr>
        <w:t>释放全</w:t>
      </w:r>
      <w:proofErr w:type="gramEnd"/>
      <w:r>
        <w:rPr>
          <w:lang w:eastAsia="zh-CN"/>
        </w:rPr>
        <w:t>链路记录库存变动日志；（</w:t>
      </w:r>
      <w:r>
        <w:rPr>
          <w:lang w:eastAsia="zh-CN"/>
        </w:rPr>
        <w:t>4</w:t>
      </w:r>
      <w:r>
        <w:rPr>
          <w:lang w:eastAsia="zh-CN"/>
        </w:rPr>
        <w:t>）提供订单超时自动关闭的定时任务，避免长期占用锁定库存。</w:t>
      </w:r>
    </w:p>
    <w:p w14:paraId="4F549749" w14:textId="77777777" w:rsidR="003C6AF9" w:rsidRDefault="00000000">
      <w:pPr>
        <w:pStyle w:val="31"/>
        <w:rPr>
          <w:lang w:eastAsia="zh-CN"/>
        </w:rPr>
      </w:pPr>
      <w:bookmarkStart w:id="7" w:name="_Toc24691"/>
      <w:r>
        <w:rPr>
          <w:rFonts w:ascii="Times New Roman" w:eastAsia="黑体" w:hAnsi="Times New Roman"/>
          <w:color w:val="000000"/>
          <w:lang w:eastAsia="zh-CN"/>
        </w:rPr>
        <w:lastRenderedPageBreak/>
        <w:t xml:space="preserve">1.2.4  </w:t>
      </w:r>
      <w:r>
        <w:rPr>
          <w:rFonts w:ascii="Times New Roman" w:eastAsia="黑体" w:hAnsi="Times New Roman"/>
          <w:color w:val="000000"/>
          <w:lang w:eastAsia="zh-CN"/>
        </w:rPr>
        <w:t>易用性需求</w:t>
      </w:r>
      <w:bookmarkEnd w:id="7"/>
    </w:p>
    <w:p w14:paraId="7B3CAC06" w14:textId="77777777" w:rsidR="003C6AF9" w:rsidRDefault="00000000">
      <w:pPr>
        <w:spacing w:after="120" w:line="300" w:lineRule="auto"/>
        <w:ind w:firstLine="480"/>
        <w:rPr>
          <w:lang w:eastAsia="zh-CN"/>
        </w:rPr>
      </w:pPr>
      <w:r>
        <w:rPr>
          <w:lang w:eastAsia="zh-CN"/>
        </w:rPr>
        <w:t>（</w:t>
      </w:r>
      <w:r>
        <w:rPr>
          <w:lang w:eastAsia="zh-CN"/>
        </w:rPr>
        <w:t>1</w:t>
      </w:r>
      <w:r>
        <w:rPr>
          <w:lang w:eastAsia="zh-CN"/>
        </w:rPr>
        <w:t>）页面采用</w:t>
      </w:r>
      <w:r>
        <w:rPr>
          <w:lang w:eastAsia="zh-CN"/>
        </w:rPr>
        <w:t xml:space="preserve"> Bootstrap </w:t>
      </w:r>
      <w:r>
        <w:rPr>
          <w:lang w:eastAsia="zh-CN"/>
        </w:rPr>
        <w:t>响应式布局，适配桌面端与移动端浏览器；（</w:t>
      </w:r>
      <w:r>
        <w:rPr>
          <w:lang w:eastAsia="zh-CN"/>
        </w:rPr>
        <w:t>2</w:t>
      </w:r>
      <w:r>
        <w:rPr>
          <w:lang w:eastAsia="zh-CN"/>
        </w:rPr>
        <w:t>）支持深色</w:t>
      </w:r>
      <w:r>
        <w:rPr>
          <w:lang w:eastAsia="zh-CN"/>
        </w:rPr>
        <w:t>/</w:t>
      </w:r>
      <w:r>
        <w:rPr>
          <w:lang w:eastAsia="zh-CN"/>
        </w:rPr>
        <w:t>浅色主题切换，主题选择保存在浏览器中；（</w:t>
      </w:r>
      <w:r>
        <w:rPr>
          <w:lang w:eastAsia="zh-CN"/>
        </w:rPr>
        <w:t>3</w:t>
      </w:r>
      <w:r>
        <w:rPr>
          <w:lang w:eastAsia="zh-CN"/>
        </w:rPr>
        <w:t>）表单提供明确的校验错误提示，列表</w:t>
      </w:r>
      <w:proofErr w:type="gramStart"/>
      <w:r>
        <w:rPr>
          <w:lang w:eastAsia="zh-CN"/>
        </w:rPr>
        <w:t>页提供</w:t>
      </w:r>
      <w:proofErr w:type="gramEnd"/>
      <w:r>
        <w:rPr>
          <w:lang w:eastAsia="zh-CN"/>
        </w:rPr>
        <w:t>空状态、分页与筛选；（</w:t>
      </w:r>
      <w:r>
        <w:rPr>
          <w:lang w:eastAsia="zh-CN"/>
        </w:rPr>
        <w:t>4</w:t>
      </w:r>
      <w:r>
        <w:rPr>
          <w:lang w:eastAsia="zh-CN"/>
        </w:rPr>
        <w:t>）删除、取消订单、禁用用户、商品下架等重要操作提供二次确认。</w:t>
      </w:r>
    </w:p>
    <w:p w14:paraId="61A06095" w14:textId="77777777" w:rsidR="003C6AF9" w:rsidRDefault="00000000">
      <w:pPr>
        <w:pStyle w:val="31"/>
      </w:pPr>
      <w:bookmarkStart w:id="8" w:name="_Toc20550"/>
      <w:proofErr w:type="gramStart"/>
      <w:r>
        <w:rPr>
          <w:rFonts w:ascii="Times New Roman" w:eastAsia="黑体" w:hAnsi="Times New Roman"/>
          <w:color w:val="000000"/>
        </w:rPr>
        <w:t xml:space="preserve">1.2.5  </w:t>
      </w:r>
      <w:proofErr w:type="spellStart"/>
      <w:r>
        <w:rPr>
          <w:rFonts w:ascii="Times New Roman" w:eastAsia="黑体" w:hAnsi="Times New Roman"/>
          <w:color w:val="000000"/>
        </w:rPr>
        <w:t>可扩展性需求</w:t>
      </w:r>
      <w:bookmarkEnd w:id="8"/>
      <w:proofErr w:type="spellEnd"/>
      <w:proofErr w:type="gramEnd"/>
    </w:p>
    <w:p w14:paraId="60A61E73" w14:textId="77777777" w:rsidR="003C6AF9" w:rsidRDefault="00000000">
      <w:pPr>
        <w:spacing w:after="120" w:line="300" w:lineRule="auto"/>
        <w:ind w:firstLine="480"/>
      </w:pPr>
      <w:r>
        <w:t>（</w:t>
      </w:r>
      <w:r>
        <w:t>1</w:t>
      </w:r>
      <w:r>
        <w:t>）系统采用</w:t>
      </w:r>
      <w:r>
        <w:t xml:space="preserve"> Web / Application / Domain / Infrastructure / Shared </w:t>
      </w:r>
      <w:proofErr w:type="spellStart"/>
      <w:r>
        <w:t>五层架构，面向接口编程，模块间通过</w:t>
      </w:r>
      <w:proofErr w:type="spellEnd"/>
      <w:r>
        <w:t xml:space="preserve"> Service </w:t>
      </w:r>
      <w:proofErr w:type="spellStart"/>
      <w:r>
        <w:t>接口与</w:t>
      </w:r>
      <w:proofErr w:type="spellEnd"/>
      <w:r>
        <w:t xml:space="preserve"> DTO </w:t>
      </w:r>
      <w:r>
        <w:t>协作，便于独立维护与扩展；（</w:t>
      </w:r>
      <w:r>
        <w:t>2</w:t>
      </w:r>
      <w:r>
        <w:t>）权限模型支持角色与权限的灵活绑定，可平滑扩展更多角色；（</w:t>
      </w:r>
      <w:r>
        <w:t>3</w:t>
      </w:r>
      <w:r>
        <w:t>）数据模型为未来多仓发货模式预留扩展空间（如新增仓库表、父子订单结构），核心表无需改动即可扩展。</w:t>
      </w:r>
    </w:p>
    <w:p w14:paraId="5FEB1850" w14:textId="77777777" w:rsidR="003C6AF9" w:rsidRDefault="00000000">
      <w:pPr>
        <w:pStyle w:val="31"/>
      </w:pPr>
      <w:bookmarkStart w:id="9" w:name="_Toc4013"/>
      <w:proofErr w:type="gramStart"/>
      <w:r>
        <w:rPr>
          <w:rFonts w:ascii="Times New Roman" w:eastAsia="黑体" w:hAnsi="Times New Roman"/>
          <w:color w:val="000000"/>
        </w:rPr>
        <w:t xml:space="preserve">1.2.6  </w:t>
      </w:r>
      <w:proofErr w:type="spellStart"/>
      <w:r>
        <w:rPr>
          <w:rFonts w:ascii="Times New Roman" w:eastAsia="黑体" w:hAnsi="Times New Roman"/>
          <w:color w:val="000000"/>
        </w:rPr>
        <w:t>运行环境约束</w:t>
      </w:r>
      <w:bookmarkEnd w:id="9"/>
      <w:proofErr w:type="spellEnd"/>
      <w:proofErr w:type="gramEnd"/>
    </w:p>
    <w:p w14:paraId="59109C8A" w14:textId="77777777" w:rsidR="003C6AF9" w:rsidRDefault="00000000">
      <w:pPr>
        <w:spacing w:after="120" w:line="300" w:lineRule="auto"/>
        <w:ind w:firstLine="480"/>
      </w:pPr>
      <w:r>
        <w:t>（</w:t>
      </w:r>
      <w:r>
        <w:t>1</w:t>
      </w:r>
      <w:r>
        <w:t>）</w:t>
      </w:r>
      <w:r>
        <w:t xml:space="preserve">B/S </w:t>
      </w:r>
      <w:r>
        <w:t>模式，浏览器访问服务端；（</w:t>
      </w:r>
      <w:r>
        <w:t>2</w:t>
      </w:r>
      <w:r>
        <w:t>）服务端：</w:t>
      </w:r>
      <w:r>
        <w:t>.NET 8</w:t>
      </w:r>
      <w:r>
        <w:t>（</w:t>
      </w:r>
      <w:r>
        <w:t>ASP.NET Core MVC</w:t>
      </w:r>
      <w:r>
        <w:t>），</w:t>
      </w:r>
      <w:proofErr w:type="spellStart"/>
      <w:r>
        <w:t>部署于</w:t>
      </w:r>
      <w:proofErr w:type="spellEnd"/>
      <w:r>
        <w:t xml:space="preserve"> </w:t>
      </w:r>
      <w:proofErr w:type="spellStart"/>
      <w:r>
        <w:t>Linux</w:t>
      </w:r>
      <w:r>
        <w:t>（</w:t>
      </w:r>
      <w:r>
        <w:t>systemd</w:t>
      </w:r>
      <w:proofErr w:type="spellEnd"/>
      <w:r>
        <w:t xml:space="preserve"> + </w:t>
      </w:r>
      <w:proofErr w:type="spellStart"/>
      <w:r>
        <w:t>Nginx</w:t>
      </w:r>
      <w:r>
        <w:t>）或</w:t>
      </w:r>
      <w:proofErr w:type="spellEnd"/>
      <w:r>
        <w:t xml:space="preserve"> Windows</w:t>
      </w:r>
      <w:r>
        <w:t>；（</w:t>
      </w:r>
      <w:r>
        <w:t>3</w:t>
      </w:r>
      <w:r>
        <w:t>）数据库：</w:t>
      </w:r>
      <w:r>
        <w:t xml:space="preserve">Oracle 18c </w:t>
      </w:r>
      <w:proofErr w:type="spellStart"/>
      <w:r>
        <w:t>及以上版本</w:t>
      </w:r>
      <w:proofErr w:type="spellEnd"/>
      <w:r>
        <w:t>；（</w:t>
      </w:r>
      <w:r>
        <w:t>4</w:t>
      </w:r>
      <w:r>
        <w:t>）数据访问使用</w:t>
      </w:r>
      <w:r>
        <w:t xml:space="preserve"> Oracle Managed Data Access</w:t>
      </w:r>
      <w:r>
        <w:t>（</w:t>
      </w:r>
      <w:r>
        <w:t>ODP.NET</w:t>
      </w:r>
      <w:r>
        <w:t>），</w:t>
      </w:r>
      <w:r>
        <w:t xml:space="preserve">SQL </w:t>
      </w:r>
      <w:proofErr w:type="spellStart"/>
      <w:r>
        <w:t>使用命名绑定变量</w:t>
      </w:r>
      <w:proofErr w:type="spellEnd"/>
      <w:r>
        <w:t>。</w:t>
      </w:r>
    </w:p>
    <w:p w14:paraId="6D522E0D" w14:textId="77777777" w:rsidR="003C6AF9" w:rsidRDefault="00000000">
      <w:pPr>
        <w:pStyle w:val="21"/>
        <w:rPr>
          <w:lang w:eastAsia="zh-CN"/>
        </w:rPr>
      </w:pPr>
      <w:bookmarkStart w:id="10" w:name="_Toc30153"/>
      <w:r>
        <w:rPr>
          <w:rFonts w:ascii="Times New Roman" w:eastAsia="黑体" w:hAnsi="Times New Roman"/>
          <w:color w:val="000000"/>
          <w:sz w:val="28"/>
          <w:lang w:eastAsia="zh-CN"/>
        </w:rPr>
        <w:t xml:space="preserve">1.3  </w:t>
      </w:r>
      <w:r>
        <w:rPr>
          <w:rFonts w:ascii="Times New Roman" w:eastAsia="黑体" w:hAnsi="Times New Roman"/>
          <w:color w:val="000000"/>
          <w:sz w:val="28"/>
          <w:lang w:eastAsia="zh-CN"/>
        </w:rPr>
        <w:t>组织结构</w:t>
      </w:r>
      <w:bookmarkEnd w:id="10"/>
    </w:p>
    <w:p w14:paraId="04BD9359" w14:textId="77777777" w:rsidR="003C6AF9" w:rsidRDefault="00000000">
      <w:pPr>
        <w:spacing w:after="120" w:line="300" w:lineRule="auto"/>
        <w:rPr>
          <w:lang w:eastAsia="zh-CN"/>
        </w:rPr>
      </w:pPr>
      <w:r>
        <w:rPr>
          <w:lang w:eastAsia="zh-CN"/>
        </w:rPr>
        <w:t>第一章：系统需求概述。介绍系统的总体情况、功能性需求、非功能性需求以及本文档的组织结构。</w:t>
      </w:r>
    </w:p>
    <w:p w14:paraId="77CA8316" w14:textId="77777777" w:rsidR="003C6AF9" w:rsidRDefault="00000000">
      <w:pPr>
        <w:spacing w:after="120" w:line="300" w:lineRule="auto"/>
        <w:rPr>
          <w:lang w:eastAsia="zh-CN"/>
        </w:rPr>
      </w:pPr>
      <w:r>
        <w:rPr>
          <w:lang w:eastAsia="zh-CN"/>
        </w:rPr>
        <w:t>第二章：系统需求分析。给出系统的参与者分析与总体用例图，按用例逐一进行需求分析，包括用例图、用例规约与文字说明。</w:t>
      </w:r>
    </w:p>
    <w:p w14:paraId="2F13E751" w14:textId="77777777" w:rsidR="003C6AF9" w:rsidRDefault="00000000">
      <w:pPr>
        <w:spacing w:after="120" w:line="300" w:lineRule="auto"/>
        <w:rPr>
          <w:lang w:eastAsia="zh-CN"/>
        </w:rPr>
      </w:pPr>
      <w:r>
        <w:rPr>
          <w:lang w:eastAsia="zh-CN"/>
        </w:rPr>
        <w:t>附录</w:t>
      </w:r>
      <w:r>
        <w:rPr>
          <w:lang w:eastAsia="zh-CN"/>
        </w:rPr>
        <w:t>A</w:t>
      </w:r>
      <w:r>
        <w:rPr>
          <w:lang w:eastAsia="zh-CN"/>
        </w:rPr>
        <w:t>：本文档的图表索引，列出全文所有的图与表。</w:t>
      </w:r>
    </w:p>
    <w:p w14:paraId="299DDFE0" w14:textId="77777777" w:rsidR="003C6AF9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28A258DC" w14:textId="77777777" w:rsidR="003C6AF9" w:rsidRDefault="00000000">
      <w:pPr>
        <w:pStyle w:val="1"/>
        <w:rPr>
          <w:lang w:eastAsia="zh-CN"/>
        </w:rPr>
      </w:pPr>
      <w:bookmarkStart w:id="11" w:name="_Toc1909"/>
      <w:bookmarkStart w:id="12" w:name="_Toc9134"/>
      <w:r>
        <w:rPr>
          <w:rFonts w:ascii="Times New Roman" w:eastAsia="黑体" w:hAnsi="Times New Roman"/>
          <w:color w:val="000000"/>
          <w:sz w:val="32"/>
          <w:lang w:eastAsia="zh-CN"/>
        </w:rPr>
        <w:lastRenderedPageBreak/>
        <w:t xml:space="preserve">2  </w:t>
      </w:r>
      <w:r>
        <w:rPr>
          <w:rFonts w:ascii="Times New Roman" w:eastAsia="黑体" w:hAnsi="Times New Roman"/>
          <w:color w:val="000000"/>
          <w:sz w:val="32"/>
          <w:lang w:eastAsia="zh-CN"/>
        </w:rPr>
        <w:t>系统需求分析</w:t>
      </w:r>
      <w:bookmarkEnd w:id="11"/>
      <w:bookmarkEnd w:id="12"/>
    </w:p>
    <w:p w14:paraId="7737CA82" w14:textId="77777777" w:rsidR="003C6AF9" w:rsidRDefault="00000000">
      <w:pPr>
        <w:pStyle w:val="21"/>
        <w:rPr>
          <w:lang w:eastAsia="zh-CN"/>
        </w:rPr>
      </w:pPr>
      <w:bookmarkStart w:id="13" w:name="_Toc20925"/>
      <w:r>
        <w:rPr>
          <w:rFonts w:ascii="Times New Roman" w:eastAsia="黑体" w:hAnsi="Times New Roman"/>
          <w:color w:val="000000"/>
          <w:sz w:val="28"/>
          <w:lang w:eastAsia="zh-CN"/>
        </w:rPr>
        <w:t xml:space="preserve">2.1  </w:t>
      </w:r>
      <w:r>
        <w:rPr>
          <w:rFonts w:ascii="Times New Roman" w:eastAsia="黑体" w:hAnsi="Times New Roman"/>
          <w:color w:val="000000"/>
          <w:sz w:val="28"/>
          <w:lang w:eastAsia="zh-CN"/>
        </w:rPr>
        <w:t>系统总体用例</w:t>
      </w:r>
      <w:bookmarkEnd w:id="13"/>
    </w:p>
    <w:p w14:paraId="3260CE38" w14:textId="77777777" w:rsidR="003C6AF9" w:rsidRDefault="00000000">
      <w:pPr>
        <w:pStyle w:val="31"/>
        <w:rPr>
          <w:lang w:eastAsia="zh-CN"/>
        </w:rPr>
      </w:pPr>
      <w:bookmarkStart w:id="14" w:name="_Toc22280"/>
      <w:r>
        <w:rPr>
          <w:rFonts w:ascii="Times New Roman" w:eastAsia="黑体" w:hAnsi="Times New Roman"/>
          <w:color w:val="000000"/>
          <w:lang w:eastAsia="zh-CN"/>
        </w:rPr>
        <w:t xml:space="preserve">2.1.1  </w:t>
      </w:r>
      <w:r>
        <w:rPr>
          <w:rFonts w:ascii="Times New Roman" w:eastAsia="黑体" w:hAnsi="Times New Roman"/>
          <w:color w:val="000000"/>
          <w:lang w:eastAsia="zh-CN"/>
        </w:rPr>
        <w:t>参与者分析</w:t>
      </w:r>
      <w:bookmarkEnd w:id="14"/>
    </w:p>
    <w:p w14:paraId="46D410E3" w14:textId="77777777" w:rsidR="003C6AF9" w:rsidRDefault="00000000">
      <w:pPr>
        <w:spacing w:after="120" w:line="300" w:lineRule="auto"/>
        <w:ind w:firstLine="480"/>
        <w:rPr>
          <w:lang w:eastAsia="zh-CN"/>
        </w:rPr>
      </w:pPr>
      <w:r>
        <w:rPr>
          <w:lang w:eastAsia="zh-CN"/>
        </w:rPr>
        <w:t>系统共包含四类参与者：游客、普通用户、客服与管理员。各参与者的职责与主要用例如下表所示。</w:t>
      </w:r>
    </w:p>
    <w:p w14:paraId="5098A670" w14:textId="77777777" w:rsidR="003C6AF9" w:rsidRDefault="00000000">
      <w:pPr>
        <w:spacing w:before="120" w:after="80"/>
        <w:jc w:val="center"/>
      </w:pPr>
      <w:r>
        <w:rPr>
          <w:b/>
          <w:sz w:val="21"/>
        </w:rPr>
        <w:t>表</w:t>
      </w:r>
      <w:r>
        <w:rPr>
          <w:b/>
          <w:sz w:val="21"/>
        </w:rPr>
        <w:t xml:space="preserve"> 2-</w:t>
      </w:r>
      <w:proofErr w:type="gramStart"/>
      <w:r>
        <w:rPr>
          <w:b/>
          <w:sz w:val="21"/>
        </w:rPr>
        <w:t xml:space="preserve">1  </w:t>
      </w:r>
      <w:proofErr w:type="spellStart"/>
      <w:r>
        <w:rPr>
          <w:b/>
          <w:sz w:val="21"/>
        </w:rPr>
        <w:t>参与者分析表</w:t>
      </w:r>
      <w:proofErr w:type="spellEnd"/>
      <w:proofErr w:type="gramEnd"/>
    </w:p>
    <w:tbl>
      <w:tblPr>
        <w:tblStyle w:val="af4"/>
        <w:tblW w:w="0" w:type="auto"/>
        <w:jc w:val="center"/>
        <w:tblLook w:val="04A0" w:firstRow="1" w:lastRow="0" w:firstColumn="1" w:lastColumn="0" w:noHBand="0" w:noVBand="1"/>
      </w:tblPr>
      <w:tblGrid>
        <w:gridCol w:w="2021"/>
        <w:gridCol w:w="1760"/>
        <w:gridCol w:w="4939"/>
      </w:tblGrid>
      <w:tr w:rsidR="003C6AF9" w14:paraId="63E3A8A2" w14:textId="77777777">
        <w:trPr>
          <w:jc w:val="center"/>
        </w:trPr>
        <w:tc>
          <w:tcPr>
            <w:tcW w:w="2041" w:type="dxa"/>
            <w:shd w:val="clear" w:color="auto" w:fill="D9E2F3"/>
            <w:vAlign w:val="center"/>
          </w:tcPr>
          <w:p w14:paraId="0B35E597" w14:textId="77777777" w:rsidR="003C6AF9" w:rsidRDefault="00000000">
            <w:pPr>
              <w:spacing w:after="40" w:line="240" w:lineRule="auto"/>
              <w:jc w:val="center"/>
            </w:pPr>
            <w:proofErr w:type="spellStart"/>
            <w:r>
              <w:rPr>
                <w:b/>
                <w:sz w:val="21"/>
              </w:rPr>
              <w:t>参与者</w:t>
            </w:r>
            <w:proofErr w:type="spellEnd"/>
          </w:p>
        </w:tc>
        <w:tc>
          <w:tcPr>
            <w:tcW w:w="1814" w:type="dxa"/>
            <w:shd w:val="clear" w:color="auto" w:fill="D9E2F3"/>
            <w:vAlign w:val="center"/>
          </w:tcPr>
          <w:p w14:paraId="2DB58F99" w14:textId="77777777" w:rsidR="003C6AF9" w:rsidRDefault="00000000">
            <w:pPr>
              <w:spacing w:after="40" w:line="240" w:lineRule="auto"/>
              <w:jc w:val="center"/>
            </w:pPr>
            <w:proofErr w:type="spellStart"/>
            <w:r>
              <w:rPr>
                <w:b/>
                <w:sz w:val="21"/>
              </w:rPr>
              <w:t>角色说明</w:t>
            </w:r>
            <w:proofErr w:type="spellEnd"/>
          </w:p>
        </w:tc>
        <w:tc>
          <w:tcPr>
            <w:tcW w:w="5102" w:type="dxa"/>
            <w:shd w:val="clear" w:color="auto" w:fill="D9E2F3"/>
            <w:vAlign w:val="center"/>
          </w:tcPr>
          <w:p w14:paraId="2952ADD6" w14:textId="77777777" w:rsidR="003C6AF9" w:rsidRDefault="00000000">
            <w:pPr>
              <w:spacing w:after="40" w:line="240" w:lineRule="auto"/>
              <w:jc w:val="center"/>
            </w:pPr>
            <w:proofErr w:type="spellStart"/>
            <w:r>
              <w:rPr>
                <w:b/>
                <w:sz w:val="21"/>
              </w:rPr>
              <w:t>主要用例</w:t>
            </w:r>
            <w:proofErr w:type="spellEnd"/>
          </w:p>
        </w:tc>
      </w:tr>
      <w:tr w:rsidR="003C6AF9" w14:paraId="7E25F2B4" w14:textId="77777777">
        <w:trPr>
          <w:jc w:val="center"/>
        </w:trPr>
        <w:tc>
          <w:tcPr>
            <w:tcW w:w="2041" w:type="dxa"/>
            <w:vAlign w:val="center"/>
          </w:tcPr>
          <w:p w14:paraId="2FC92A0A" w14:textId="77777777" w:rsidR="003C6AF9" w:rsidRDefault="00000000">
            <w:pPr>
              <w:spacing w:after="40" w:line="240" w:lineRule="auto"/>
              <w:jc w:val="center"/>
            </w:pPr>
            <w:proofErr w:type="spellStart"/>
            <w:r>
              <w:rPr>
                <w:sz w:val="21"/>
              </w:rPr>
              <w:t>游客</w:t>
            </w:r>
            <w:proofErr w:type="spellEnd"/>
          </w:p>
        </w:tc>
        <w:tc>
          <w:tcPr>
            <w:tcW w:w="1814" w:type="dxa"/>
            <w:vAlign w:val="center"/>
          </w:tcPr>
          <w:p w14:paraId="535E9DA5" w14:textId="77777777" w:rsidR="003C6AF9" w:rsidRDefault="00000000">
            <w:pPr>
              <w:spacing w:after="40" w:line="240" w:lineRule="auto"/>
              <w:jc w:val="center"/>
            </w:pPr>
            <w:proofErr w:type="spellStart"/>
            <w:r>
              <w:rPr>
                <w:sz w:val="21"/>
              </w:rPr>
              <w:t>未登录用户</w:t>
            </w:r>
            <w:proofErr w:type="spellEnd"/>
          </w:p>
        </w:tc>
        <w:tc>
          <w:tcPr>
            <w:tcW w:w="5102" w:type="dxa"/>
            <w:vAlign w:val="center"/>
          </w:tcPr>
          <w:p w14:paraId="6FD29EE0" w14:textId="77777777" w:rsidR="003C6AF9" w:rsidRDefault="00000000">
            <w:pPr>
              <w:spacing w:after="40" w:line="240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注册账号；浏览商品、按分类</w:t>
            </w:r>
            <w:r>
              <w:rPr>
                <w:sz w:val="21"/>
                <w:lang w:eastAsia="zh-CN"/>
              </w:rPr>
              <w:t>/</w:t>
            </w:r>
            <w:r>
              <w:rPr>
                <w:sz w:val="21"/>
                <w:lang w:eastAsia="zh-CN"/>
              </w:rPr>
              <w:t>关键词</w:t>
            </w:r>
            <w:r>
              <w:rPr>
                <w:sz w:val="21"/>
                <w:lang w:eastAsia="zh-CN"/>
              </w:rPr>
              <w:t>/</w:t>
            </w:r>
            <w:r>
              <w:rPr>
                <w:sz w:val="21"/>
                <w:lang w:eastAsia="zh-CN"/>
              </w:rPr>
              <w:t>排序筛选；查看商品详情</w:t>
            </w:r>
          </w:p>
        </w:tc>
      </w:tr>
      <w:tr w:rsidR="003C6AF9" w14:paraId="467855D6" w14:textId="77777777">
        <w:trPr>
          <w:jc w:val="center"/>
        </w:trPr>
        <w:tc>
          <w:tcPr>
            <w:tcW w:w="2041" w:type="dxa"/>
            <w:vAlign w:val="center"/>
          </w:tcPr>
          <w:p w14:paraId="10DCE2FF" w14:textId="77777777" w:rsidR="003C6AF9" w:rsidRDefault="00000000">
            <w:pPr>
              <w:spacing w:after="40" w:line="240" w:lineRule="auto"/>
              <w:jc w:val="center"/>
            </w:pPr>
            <w:proofErr w:type="spellStart"/>
            <w:r>
              <w:rPr>
                <w:sz w:val="21"/>
              </w:rPr>
              <w:t>普通用户（</w:t>
            </w:r>
            <w:r>
              <w:rPr>
                <w:sz w:val="21"/>
              </w:rPr>
              <w:t>USER</w:t>
            </w:r>
            <w:proofErr w:type="spellEnd"/>
            <w:r>
              <w:rPr>
                <w:sz w:val="21"/>
              </w:rPr>
              <w:t>）</w:t>
            </w:r>
          </w:p>
        </w:tc>
        <w:tc>
          <w:tcPr>
            <w:tcW w:w="1814" w:type="dxa"/>
            <w:vAlign w:val="center"/>
          </w:tcPr>
          <w:p w14:paraId="04FD1101" w14:textId="77777777" w:rsidR="003C6AF9" w:rsidRDefault="00000000">
            <w:pPr>
              <w:spacing w:after="40" w:line="240" w:lineRule="auto"/>
              <w:jc w:val="center"/>
            </w:pPr>
            <w:proofErr w:type="spellStart"/>
            <w:r>
              <w:rPr>
                <w:sz w:val="21"/>
              </w:rPr>
              <w:t>已登录的用户</w:t>
            </w:r>
            <w:proofErr w:type="spellEnd"/>
          </w:p>
        </w:tc>
        <w:tc>
          <w:tcPr>
            <w:tcW w:w="5102" w:type="dxa"/>
            <w:vAlign w:val="center"/>
          </w:tcPr>
          <w:p w14:paraId="7B8207F6" w14:textId="77777777" w:rsidR="003C6AF9" w:rsidRDefault="00000000">
            <w:pPr>
              <w:spacing w:after="40" w:line="240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登录；管理收货地址与默认地址；领取并使用优惠券；管理购物车；下单结算；模拟支付；跟踪订单（取消</w:t>
            </w:r>
            <w:r>
              <w:rPr>
                <w:sz w:val="21"/>
                <w:lang w:eastAsia="zh-CN"/>
              </w:rPr>
              <w:t>/</w:t>
            </w:r>
            <w:r>
              <w:rPr>
                <w:sz w:val="21"/>
                <w:lang w:eastAsia="zh-CN"/>
              </w:rPr>
              <w:t>确认收货）；查询物流轨迹；发表商品评价</w:t>
            </w:r>
          </w:p>
        </w:tc>
      </w:tr>
      <w:tr w:rsidR="003C6AF9" w14:paraId="302E69D9" w14:textId="77777777">
        <w:trPr>
          <w:jc w:val="center"/>
        </w:trPr>
        <w:tc>
          <w:tcPr>
            <w:tcW w:w="2041" w:type="dxa"/>
            <w:vAlign w:val="center"/>
          </w:tcPr>
          <w:p w14:paraId="1181DB1F" w14:textId="77777777" w:rsidR="003C6AF9" w:rsidRDefault="00000000">
            <w:pPr>
              <w:spacing w:after="40" w:line="240" w:lineRule="auto"/>
              <w:jc w:val="center"/>
            </w:pPr>
            <w:proofErr w:type="spellStart"/>
            <w:r>
              <w:rPr>
                <w:sz w:val="21"/>
              </w:rPr>
              <w:t>客服（</w:t>
            </w:r>
            <w:r>
              <w:rPr>
                <w:sz w:val="21"/>
              </w:rPr>
              <w:t>SERVICE</w:t>
            </w:r>
            <w:proofErr w:type="spellEnd"/>
            <w:r>
              <w:rPr>
                <w:sz w:val="21"/>
              </w:rPr>
              <w:t>）</w:t>
            </w:r>
          </w:p>
        </w:tc>
        <w:tc>
          <w:tcPr>
            <w:tcW w:w="1814" w:type="dxa"/>
            <w:vAlign w:val="center"/>
          </w:tcPr>
          <w:p w14:paraId="3DBFE8B6" w14:textId="77777777" w:rsidR="003C6AF9" w:rsidRDefault="00000000">
            <w:pPr>
              <w:spacing w:after="40" w:line="240" w:lineRule="auto"/>
              <w:jc w:val="center"/>
            </w:pPr>
            <w:proofErr w:type="spellStart"/>
            <w:r>
              <w:rPr>
                <w:sz w:val="21"/>
              </w:rPr>
              <w:t>订单履约人员</w:t>
            </w:r>
            <w:proofErr w:type="spellEnd"/>
          </w:p>
        </w:tc>
        <w:tc>
          <w:tcPr>
            <w:tcW w:w="5102" w:type="dxa"/>
            <w:vAlign w:val="center"/>
          </w:tcPr>
          <w:p w14:paraId="064F6DA8" w14:textId="77777777" w:rsidR="003C6AF9" w:rsidRDefault="00000000">
            <w:pPr>
              <w:spacing w:after="40" w:line="240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后台订单查询与处理；订单发货；维护物流轨迹；后台取消</w:t>
            </w:r>
            <w:proofErr w:type="gramStart"/>
            <w:r>
              <w:rPr>
                <w:sz w:val="21"/>
                <w:lang w:eastAsia="zh-CN"/>
              </w:rPr>
              <w:t>待支付</w:t>
            </w:r>
            <w:proofErr w:type="gramEnd"/>
            <w:r>
              <w:rPr>
                <w:sz w:val="21"/>
                <w:lang w:eastAsia="zh-CN"/>
              </w:rPr>
              <w:t>订单</w:t>
            </w:r>
          </w:p>
        </w:tc>
      </w:tr>
      <w:tr w:rsidR="003C6AF9" w14:paraId="6118FBB5" w14:textId="77777777">
        <w:trPr>
          <w:jc w:val="center"/>
        </w:trPr>
        <w:tc>
          <w:tcPr>
            <w:tcW w:w="2041" w:type="dxa"/>
            <w:vAlign w:val="center"/>
          </w:tcPr>
          <w:p w14:paraId="7F9F7CED" w14:textId="77777777" w:rsidR="003C6AF9" w:rsidRDefault="00000000">
            <w:pPr>
              <w:spacing w:after="40" w:line="240" w:lineRule="auto"/>
              <w:jc w:val="center"/>
            </w:pPr>
            <w:proofErr w:type="spellStart"/>
            <w:r>
              <w:rPr>
                <w:sz w:val="21"/>
              </w:rPr>
              <w:t>管理员（</w:t>
            </w:r>
            <w:r>
              <w:rPr>
                <w:sz w:val="21"/>
              </w:rPr>
              <w:t>ADMIN</w:t>
            </w:r>
            <w:proofErr w:type="spellEnd"/>
            <w:r>
              <w:rPr>
                <w:sz w:val="21"/>
              </w:rPr>
              <w:t>）</w:t>
            </w:r>
          </w:p>
        </w:tc>
        <w:tc>
          <w:tcPr>
            <w:tcW w:w="1814" w:type="dxa"/>
            <w:vAlign w:val="center"/>
          </w:tcPr>
          <w:p w14:paraId="24887ACC" w14:textId="77777777" w:rsidR="003C6AF9" w:rsidRDefault="00000000">
            <w:pPr>
              <w:spacing w:after="40" w:line="240" w:lineRule="auto"/>
              <w:jc w:val="center"/>
            </w:pPr>
            <w:proofErr w:type="spellStart"/>
            <w:r>
              <w:rPr>
                <w:sz w:val="21"/>
              </w:rPr>
              <w:t>系统超级管理员</w:t>
            </w:r>
            <w:proofErr w:type="spellEnd"/>
          </w:p>
        </w:tc>
        <w:tc>
          <w:tcPr>
            <w:tcW w:w="5102" w:type="dxa"/>
            <w:vAlign w:val="center"/>
          </w:tcPr>
          <w:p w14:paraId="22DBB0C3" w14:textId="77777777" w:rsidR="003C6AF9" w:rsidRDefault="00000000">
            <w:pPr>
              <w:spacing w:after="40" w:line="240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全部后台功能：用户与权限管理；商品分类、商品</w:t>
            </w:r>
            <w:r>
              <w:rPr>
                <w:sz w:val="21"/>
                <w:lang w:eastAsia="zh-CN"/>
              </w:rPr>
              <w:t>/SKU</w:t>
            </w:r>
            <w:r>
              <w:rPr>
                <w:sz w:val="21"/>
                <w:lang w:eastAsia="zh-CN"/>
              </w:rPr>
              <w:t>、库存预警与盘点；优惠券模板管理；评价审核；统计分析；数据导出；操作日志审计</w:t>
            </w:r>
          </w:p>
        </w:tc>
      </w:tr>
    </w:tbl>
    <w:p w14:paraId="167D4AEA" w14:textId="77777777" w:rsidR="003C6AF9" w:rsidRDefault="00000000">
      <w:pPr>
        <w:pStyle w:val="31"/>
      </w:pPr>
      <w:bookmarkStart w:id="15" w:name="_Toc13493"/>
      <w:proofErr w:type="gramStart"/>
      <w:r>
        <w:rPr>
          <w:rFonts w:ascii="Times New Roman" w:eastAsia="黑体" w:hAnsi="Times New Roman"/>
          <w:color w:val="000000"/>
        </w:rPr>
        <w:lastRenderedPageBreak/>
        <w:t xml:space="preserve">2.1.2  </w:t>
      </w:r>
      <w:proofErr w:type="spellStart"/>
      <w:r>
        <w:rPr>
          <w:rFonts w:ascii="Times New Roman" w:eastAsia="黑体" w:hAnsi="Times New Roman"/>
          <w:color w:val="000000"/>
        </w:rPr>
        <w:t>系统总体用例图</w:t>
      </w:r>
      <w:bookmarkEnd w:id="15"/>
      <w:proofErr w:type="spellEnd"/>
      <w:proofErr w:type="gramEnd"/>
    </w:p>
    <w:p w14:paraId="5FAFA5A8" w14:textId="77777777" w:rsidR="003C6AF9" w:rsidRDefault="00000000">
      <w:pPr>
        <w:spacing w:before="160" w:after="40"/>
        <w:jc w:val="center"/>
      </w:pPr>
      <w:r>
        <w:rPr>
          <w:noProof/>
        </w:rPr>
        <w:drawing>
          <wp:inline distT="0" distB="0" distL="114300" distR="114300" wp14:anchorId="08F335D5" wp14:editId="7564E698">
            <wp:extent cx="5399405" cy="4789170"/>
            <wp:effectExtent l="0" t="0" r="10795" b="1143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789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731623" w14:textId="77777777" w:rsidR="003C6AF9" w:rsidRDefault="00000000">
      <w:pPr>
        <w:spacing w:after="160"/>
        <w:jc w:val="center"/>
        <w:rPr>
          <w:lang w:eastAsia="zh-CN"/>
        </w:rPr>
      </w:pPr>
      <w:r>
        <w:rPr>
          <w:b/>
          <w:sz w:val="21"/>
          <w:lang w:eastAsia="zh-CN"/>
        </w:rPr>
        <w:t>图</w:t>
      </w:r>
      <w:r>
        <w:rPr>
          <w:b/>
          <w:sz w:val="21"/>
          <w:lang w:eastAsia="zh-CN"/>
        </w:rPr>
        <w:t xml:space="preserve"> 2-1  </w:t>
      </w:r>
      <w:r>
        <w:rPr>
          <w:b/>
          <w:sz w:val="21"/>
          <w:lang w:eastAsia="zh-CN"/>
        </w:rPr>
        <w:t>系统总体用例图</w:t>
      </w:r>
    </w:p>
    <w:p w14:paraId="0A254371" w14:textId="77777777" w:rsidR="003C6AF9" w:rsidRDefault="00000000">
      <w:pPr>
        <w:spacing w:after="120" w:line="300" w:lineRule="auto"/>
        <w:ind w:firstLine="480"/>
        <w:rPr>
          <w:lang w:eastAsia="zh-CN"/>
        </w:rPr>
      </w:pPr>
      <w:r>
        <w:rPr>
          <w:lang w:eastAsia="zh-CN"/>
        </w:rPr>
        <w:t>如图</w:t>
      </w:r>
      <w:r>
        <w:rPr>
          <w:lang w:eastAsia="zh-CN"/>
        </w:rPr>
        <w:t xml:space="preserve"> 2-1 </w:t>
      </w:r>
      <w:r>
        <w:rPr>
          <w:lang w:eastAsia="zh-CN"/>
        </w:rPr>
        <w:t>所示，系统按参与者划分为三大部分：普通用户侧的浏览、购物车、下单、支付、订单与评价等用例；</w:t>
      </w:r>
      <w:proofErr w:type="gramStart"/>
      <w:r>
        <w:rPr>
          <w:lang w:eastAsia="zh-CN"/>
        </w:rPr>
        <w:t>客服侧的</w:t>
      </w:r>
      <w:proofErr w:type="gramEnd"/>
      <w:r>
        <w:rPr>
          <w:lang w:eastAsia="zh-CN"/>
        </w:rPr>
        <w:t>后台订单处理与发货用例；管理员侧的商品库存、权限、统计、导出与审计等用例。游客可完成注册与商品浏览。</w:t>
      </w:r>
    </w:p>
    <w:p w14:paraId="5298E9F1" w14:textId="77777777" w:rsidR="003C6AF9" w:rsidRDefault="00000000">
      <w:pPr>
        <w:pStyle w:val="31"/>
        <w:rPr>
          <w:lang w:eastAsia="zh-CN"/>
        </w:rPr>
      </w:pPr>
      <w:bookmarkStart w:id="16" w:name="_Toc16180"/>
      <w:r>
        <w:rPr>
          <w:rFonts w:ascii="Times New Roman" w:eastAsia="黑体" w:hAnsi="Times New Roman"/>
          <w:color w:val="000000"/>
          <w:lang w:eastAsia="zh-CN"/>
        </w:rPr>
        <w:t xml:space="preserve">2.1.3  </w:t>
      </w:r>
      <w:r>
        <w:rPr>
          <w:rFonts w:ascii="Times New Roman" w:eastAsia="黑体" w:hAnsi="Times New Roman"/>
          <w:color w:val="000000"/>
          <w:lang w:eastAsia="zh-CN"/>
        </w:rPr>
        <w:t>用例总</w:t>
      </w:r>
      <w:proofErr w:type="gramStart"/>
      <w:r>
        <w:rPr>
          <w:rFonts w:ascii="Times New Roman" w:eastAsia="黑体" w:hAnsi="Times New Roman"/>
          <w:color w:val="000000"/>
          <w:lang w:eastAsia="zh-CN"/>
        </w:rPr>
        <w:t>览</w:t>
      </w:r>
      <w:bookmarkEnd w:id="16"/>
      <w:proofErr w:type="gramEnd"/>
    </w:p>
    <w:p w14:paraId="4F539C9D" w14:textId="77777777" w:rsidR="003C6AF9" w:rsidRDefault="00000000">
      <w:pPr>
        <w:spacing w:after="120" w:line="300" w:lineRule="auto"/>
        <w:ind w:firstLine="480"/>
        <w:rPr>
          <w:lang w:eastAsia="zh-CN"/>
        </w:rPr>
      </w:pPr>
      <w:r>
        <w:rPr>
          <w:lang w:eastAsia="zh-CN"/>
        </w:rPr>
        <w:t>系统共识别出</w:t>
      </w:r>
      <w:r>
        <w:rPr>
          <w:lang w:eastAsia="zh-CN"/>
        </w:rPr>
        <w:t xml:space="preserve"> 20 </w:t>
      </w:r>
      <w:proofErr w:type="gramStart"/>
      <w:r>
        <w:rPr>
          <w:lang w:eastAsia="zh-CN"/>
        </w:rPr>
        <w:t>个</w:t>
      </w:r>
      <w:proofErr w:type="gramEnd"/>
      <w:r>
        <w:rPr>
          <w:lang w:eastAsia="zh-CN"/>
        </w:rPr>
        <w:t>用例，覆盖全部</w:t>
      </w:r>
      <w:r>
        <w:rPr>
          <w:lang w:eastAsia="zh-CN"/>
        </w:rPr>
        <w:t xml:space="preserve"> 20 </w:t>
      </w:r>
      <w:r>
        <w:rPr>
          <w:lang w:eastAsia="zh-CN"/>
        </w:rPr>
        <w:t>项功能需求。用例编号、名称、参与者与对应功能点的关系如下表所示。</w:t>
      </w:r>
    </w:p>
    <w:p w14:paraId="55AC199C" w14:textId="77777777" w:rsidR="003C6AF9" w:rsidRDefault="00000000">
      <w:pPr>
        <w:spacing w:before="120" w:after="80"/>
        <w:jc w:val="center"/>
      </w:pPr>
      <w:r>
        <w:rPr>
          <w:b/>
          <w:sz w:val="21"/>
        </w:rPr>
        <w:t>表</w:t>
      </w:r>
      <w:r>
        <w:rPr>
          <w:b/>
          <w:sz w:val="21"/>
        </w:rPr>
        <w:t xml:space="preserve"> 2-</w:t>
      </w:r>
      <w:proofErr w:type="gramStart"/>
      <w:r>
        <w:rPr>
          <w:b/>
          <w:sz w:val="21"/>
        </w:rPr>
        <w:t xml:space="preserve">2  </w:t>
      </w:r>
      <w:proofErr w:type="spellStart"/>
      <w:r>
        <w:rPr>
          <w:b/>
          <w:sz w:val="21"/>
        </w:rPr>
        <w:t>用例总览表</w:t>
      </w:r>
      <w:proofErr w:type="spellEnd"/>
      <w:proofErr w:type="gramEnd"/>
    </w:p>
    <w:tbl>
      <w:tblPr>
        <w:tblStyle w:val="af4"/>
        <w:tblW w:w="0" w:type="auto"/>
        <w:jc w:val="center"/>
        <w:tblLook w:val="04A0" w:firstRow="1" w:lastRow="0" w:firstColumn="1" w:lastColumn="0" w:noHBand="0" w:noVBand="1"/>
      </w:tblPr>
      <w:tblGrid>
        <w:gridCol w:w="1134"/>
        <w:gridCol w:w="2721"/>
        <w:gridCol w:w="1928"/>
        <w:gridCol w:w="1814"/>
      </w:tblGrid>
      <w:tr w:rsidR="003C6AF9" w14:paraId="3B40CE7A" w14:textId="77777777">
        <w:trPr>
          <w:jc w:val="center"/>
        </w:trPr>
        <w:tc>
          <w:tcPr>
            <w:tcW w:w="1134" w:type="dxa"/>
            <w:shd w:val="clear" w:color="auto" w:fill="D9E2F3"/>
            <w:vAlign w:val="center"/>
          </w:tcPr>
          <w:p w14:paraId="465F6910" w14:textId="77777777" w:rsidR="003C6AF9" w:rsidRDefault="00000000">
            <w:pPr>
              <w:spacing w:after="40" w:line="240" w:lineRule="auto"/>
              <w:jc w:val="center"/>
            </w:pPr>
            <w:proofErr w:type="spellStart"/>
            <w:r>
              <w:rPr>
                <w:b/>
                <w:sz w:val="21"/>
              </w:rPr>
              <w:t>用例编号</w:t>
            </w:r>
            <w:proofErr w:type="spellEnd"/>
          </w:p>
        </w:tc>
        <w:tc>
          <w:tcPr>
            <w:tcW w:w="2721" w:type="dxa"/>
            <w:shd w:val="clear" w:color="auto" w:fill="D9E2F3"/>
            <w:vAlign w:val="center"/>
          </w:tcPr>
          <w:p w14:paraId="554E5A29" w14:textId="77777777" w:rsidR="003C6AF9" w:rsidRDefault="00000000">
            <w:pPr>
              <w:spacing w:after="40" w:line="240" w:lineRule="auto"/>
              <w:jc w:val="center"/>
            </w:pPr>
            <w:proofErr w:type="spellStart"/>
            <w:r>
              <w:rPr>
                <w:b/>
                <w:sz w:val="21"/>
              </w:rPr>
              <w:t>用例名称</w:t>
            </w:r>
            <w:proofErr w:type="spellEnd"/>
          </w:p>
        </w:tc>
        <w:tc>
          <w:tcPr>
            <w:tcW w:w="1928" w:type="dxa"/>
            <w:shd w:val="clear" w:color="auto" w:fill="D9E2F3"/>
            <w:vAlign w:val="center"/>
          </w:tcPr>
          <w:p w14:paraId="39E5BE72" w14:textId="77777777" w:rsidR="003C6AF9" w:rsidRDefault="00000000">
            <w:pPr>
              <w:spacing w:after="40" w:line="240" w:lineRule="auto"/>
              <w:jc w:val="center"/>
            </w:pPr>
            <w:proofErr w:type="spellStart"/>
            <w:r>
              <w:rPr>
                <w:b/>
                <w:sz w:val="21"/>
              </w:rPr>
              <w:t>参与者</w:t>
            </w:r>
            <w:proofErr w:type="spellEnd"/>
          </w:p>
        </w:tc>
        <w:tc>
          <w:tcPr>
            <w:tcW w:w="1814" w:type="dxa"/>
            <w:shd w:val="clear" w:color="auto" w:fill="D9E2F3"/>
            <w:vAlign w:val="center"/>
          </w:tcPr>
          <w:p w14:paraId="3DC7F64D" w14:textId="77777777" w:rsidR="003C6AF9" w:rsidRDefault="00000000">
            <w:pPr>
              <w:spacing w:after="40" w:line="240" w:lineRule="auto"/>
              <w:jc w:val="center"/>
            </w:pPr>
            <w:proofErr w:type="spellStart"/>
            <w:r>
              <w:rPr>
                <w:b/>
                <w:sz w:val="21"/>
              </w:rPr>
              <w:t>对应功能点</w:t>
            </w:r>
            <w:proofErr w:type="spellEnd"/>
          </w:p>
        </w:tc>
      </w:tr>
      <w:tr w:rsidR="003C6AF9" w14:paraId="1D864DC2" w14:textId="77777777">
        <w:trPr>
          <w:jc w:val="center"/>
        </w:trPr>
        <w:tc>
          <w:tcPr>
            <w:tcW w:w="1134" w:type="dxa"/>
            <w:vAlign w:val="center"/>
          </w:tcPr>
          <w:p w14:paraId="403DE461" w14:textId="77777777" w:rsidR="003C6AF9" w:rsidRDefault="00000000">
            <w:pPr>
              <w:spacing w:after="40" w:line="240" w:lineRule="auto"/>
              <w:jc w:val="center"/>
            </w:pPr>
            <w:r>
              <w:rPr>
                <w:sz w:val="21"/>
              </w:rPr>
              <w:t>UC-01</w:t>
            </w:r>
          </w:p>
        </w:tc>
        <w:tc>
          <w:tcPr>
            <w:tcW w:w="2721" w:type="dxa"/>
            <w:vAlign w:val="center"/>
          </w:tcPr>
          <w:p w14:paraId="216F30B6" w14:textId="77777777" w:rsidR="003C6AF9" w:rsidRDefault="00000000">
            <w:pPr>
              <w:spacing w:after="40" w:line="240" w:lineRule="auto"/>
              <w:jc w:val="center"/>
            </w:pPr>
            <w:proofErr w:type="spellStart"/>
            <w:r>
              <w:rPr>
                <w:sz w:val="21"/>
              </w:rPr>
              <w:t>用户注册</w:t>
            </w:r>
            <w:proofErr w:type="spellEnd"/>
          </w:p>
        </w:tc>
        <w:tc>
          <w:tcPr>
            <w:tcW w:w="1928" w:type="dxa"/>
            <w:vAlign w:val="center"/>
          </w:tcPr>
          <w:p w14:paraId="41AC76EE" w14:textId="77777777" w:rsidR="003C6AF9" w:rsidRDefault="00000000">
            <w:pPr>
              <w:spacing w:after="40" w:line="240" w:lineRule="auto"/>
              <w:jc w:val="center"/>
            </w:pPr>
            <w:proofErr w:type="spellStart"/>
            <w:r>
              <w:rPr>
                <w:sz w:val="21"/>
              </w:rPr>
              <w:t>游客</w:t>
            </w:r>
            <w:proofErr w:type="spellEnd"/>
          </w:p>
        </w:tc>
        <w:tc>
          <w:tcPr>
            <w:tcW w:w="1814" w:type="dxa"/>
            <w:vAlign w:val="center"/>
          </w:tcPr>
          <w:p w14:paraId="105B66E0" w14:textId="77777777" w:rsidR="003C6AF9" w:rsidRDefault="00000000">
            <w:pPr>
              <w:spacing w:after="40" w:line="240" w:lineRule="auto"/>
              <w:jc w:val="center"/>
            </w:pPr>
            <w:r>
              <w:rPr>
                <w:sz w:val="21"/>
              </w:rPr>
              <w:t>功能</w:t>
            </w:r>
            <w:r>
              <w:rPr>
                <w:sz w:val="21"/>
              </w:rPr>
              <w:t>1</w:t>
            </w:r>
          </w:p>
        </w:tc>
      </w:tr>
      <w:tr w:rsidR="003C6AF9" w14:paraId="4690FB43" w14:textId="77777777">
        <w:trPr>
          <w:jc w:val="center"/>
        </w:trPr>
        <w:tc>
          <w:tcPr>
            <w:tcW w:w="1134" w:type="dxa"/>
            <w:vAlign w:val="center"/>
          </w:tcPr>
          <w:p w14:paraId="4461CFA9" w14:textId="77777777" w:rsidR="003C6AF9" w:rsidRDefault="00000000">
            <w:pPr>
              <w:spacing w:after="40" w:line="240" w:lineRule="auto"/>
              <w:jc w:val="center"/>
            </w:pPr>
            <w:r>
              <w:rPr>
                <w:sz w:val="21"/>
              </w:rPr>
              <w:t>UC-02</w:t>
            </w:r>
          </w:p>
        </w:tc>
        <w:tc>
          <w:tcPr>
            <w:tcW w:w="2721" w:type="dxa"/>
            <w:vAlign w:val="center"/>
          </w:tcPr>
          <w:p w14:paraId="77686B78" w14:textId="77777777" w:rsidR="003C6AF9" w:rsidRDefault="00000000">
            <w:pPr>
              <w:spacing w:after="40" w:line="240" w:lineRule="auto"/>
              <w:jc w:val="center"/>
            </w:pPr>
            <w:proofErr w:type="spellStart"/>
            <w:r>
              <w:rPr>
                <w:sz w:val="21"/>
              </w:rPr>
              <w:t>用户登录</w:t>
            </w:r>
            <w:proofErr w:type="spellEnd"/>
          </w:p>
        </w:tc>
        <w:tc>
          <w:tcPr>
            <w:tcW w:w="1928" w:type="dxa"/>
            <w:vAlign w:val="center"/>
          </w:tcPr>
          <w:p w14:paraId="7BEFDC11" w14:textId="77777777" w:rsidR="003C6AF9" w:rsidRDefault="00000000">
            <w:pPr>
              <w:spacing w:after="40" w:line="240" w:lineRule="auto"/>
              <w:jc w:val="center"/>
            </w:pPr>
            <w:proofErr w:type="spellStart"/>
            <w:r>
              <w:rPr>
                <w:sz w:val="21"/>
              </w:rPr>
              <w:t>游客</w:t>
            </w:r>
            <w:proofErr w:type="spellEnd"/>
            <w:r>
              <w:rPr>
                <w:sz w:val="21"/>
              </w:rPr>
              <w:t>/</w:t>
            </w:r>
            <w:proofErr w:type="spellStart"/>
            <w:r>
              <w:rPr>
                <w:sz w:val="21"/>
              </w:rPr>
              <w:t>用户</w:t>
            </w:r>
            <w:proofErr w:type="spellEnd"/>
          </w:p>
        </w:tc>
        <w:tc>
          <w:tcPr>
            <w:tcW w:w="1814" w:type="dxa"/>
            <w:vAlign w:val="center"/>
          </w:tcPr>
          <w:p w14:paraId="3BDA7395" w14:textId="77777777" w:rsidR="003C6AF9" w:rsidRDefault="00000000">
            <w:pPr>
              <w:spacing w:after="40" w:line="240" w:lineRule="auto"/>
              <w:jc w:val="center"/>
            </w:pPr>
            <w:r>
              <w:rPr>
                <w:sz w:val="21"/>
              </w:rPr>
              <w:t>功能</w:t>
            </w:r>
            <w:r>
              <w:rPr>
                <w:sz w:val="21"/>
              </w:rPr>
              <w:t>1</w:t>
            </w:r>
          </w:p>
        </w:tc>
      </w:tr>
      <w:tr w:rsidR="003C6AF9" w14:paraId="5F92D2BD" w14:textId="77777777">
        <w:trPr>
          <w:jc w:val="center"/>
        </w:trPr>
        <w:tc>
          <w:tcPr>
            <w:tcW w:w="1134" w:type="dxa"/>
            <w:vAlign w:val="center"/>
          </w:tcPr>
          <w:p w14:paraId="430414E7" w14:textId="77777777" w:rsidR="003C6AF9" w:rsidRDefault="00000000">
            <w:pPr>
              <w:spacing w:after="40" w:line="240" w:lineRule="auto"/>
              <w:jc w:val="center"/>
            </w:pPr>
            <w:r>
              <w:rPr>
                <w:sz w:val="21"/>
              </w:rPr>
              <w:t>UC-03</w:t>
            </w:r>
          </w:p>
        </w:tc>
        <w:tc>
          <w:tcPr>
            <w:tcW w:w="2721" w:type="dxa"/>
            <w:vAlign w:val="center"/>
          </w:tcPr>
          <w:p w14:paraId="0EA2BA69" w14:textId="77777777" w:rsidR="003C6AF9" w:rsidRDefault="00000000">
            <w:pPr>
              <w:spacing w:after="40" w:line="240" w:lineRule="auto"/>
              <w:jc w:val="center"/>
            </w:pPr>
            <w:proofErr w:type="spellStart"/>
            <w:r>
              <w:rPr>
                <w:sz w:val="21"/>
              </w:rPr>
              <w:t>商品浏览与搜索</w:t>
            </w:r>
            <w:proofErr w:type="spellEnd"/>
          </w:p>
        </w:tc>
        <w:tc>
          <w:tcPr>
            <w:tcW w:w="1928" w:type="dxa"/>
            <w:vAlign w:val="center"/>
          </w:tcPr>
          <w:p w14:paraId="13D6157B" w14:textId="77777777" w:rsidR="003C6AF9" w:rsidRDefault="00000000">
            <w:pPr>
              <w:spacing w:after="40" w:line="240" w:lineRule="auto"/>
              <w:jc w:val="center"/>
            </w:pPr>
            <w:proofErr w:type="spellStart"/>
            <w:r>
              <w:rPr>
                <w:sz w:val="21"/>
              </w:rPr>
              <w:t>游客</w:t>
            </w:r>
            <w:proofErr w:type="spellEnd"/>
            <w:r>
              <w:rPr>
                <w:sz w:val="21"/>
              </w:rPr>
              <w:t>/</w:t>
            </w:r>
            <w:proofErr w:type="spellStart"/>
            <w:r>
              <w:rPr>
                <w:sz w:val="21"/>
              </w:rPr>
              <w:t>用户</w:t>
            </w:r>
            <w:proofErr w:type="spellEnd"/>
          </w:p>
        </w:tc>
        <w:tc>
          <w:tcPr>
            <w:tcW w:w="1814" w:type="dxa"/>
            <w:vAlign w:val="center"/>
          </w:tcPr>
          <w:p w14:paraId="1702C02A" w14:textId="77777777" w:rsidR="003C6AF9" w:rsidRDefault="00000000">
            <w:pPr>
              <w:spacing w:after="40" w:line="240" w:lineRule="auto"/>
              <w:jc w:val="center"/>
            </w:pPr>
            <w:r>
              <w:rPr>
                <w:sz w:val="21"/>
              </w:rPr>
              <w:t>功能</w:t>
            </w:r>
            <w:r>
              <w:rPr>
                <w:sz w:val="21"/>
              </w:rPr>
              <w:t>2</w:t>
            </w:r>
            <w:r>
              <w:rPr>
                <w:sz w:val="21"/>
              </w:rPr>
              <w:t>、</w:t>
            </w:r>
            <w:r>
              <w:rPr>
                <w:sz w:val="21"/>
              </w:rPr>
              <w:t>14</w:t>
            </w:r>
          </w:p>
        </w:tc>
      </w:tr>
      <w:tr w:rsidR="003C6AF9" w14:paraId="7EB86111" w14:textId="77777777">
        <w:trPr>
          <w:jc w:val="center"/>
        </w:trPr>
        <w:tc>
          <w:tcPr>
            <w:tcW w:w="1134" w:type="dxa"/>
            <w:vAlign w:val="center"/>
          </w:tcPr>
          <w:p w14:paraId="1EAB8171" w14:textId="77777777" w:rsidR="003C6AF9" w:rsidRDefault="00000000">
            <w:pPr>
              <w:spacing w:after="40" w:line="240" w:lineRule="auto"/>
              <w:jc w:val="center"/>
            </w:pPr>
            <w:r>
              <w:rPr>
                <w:sz w:val="21"/>
              </w:rPr>
              <w:t>UC-04</w:t>
            </w:r>
          </w:p>
        </w:tc>
        <w:tc>
          <w:tcPr>
            <w:tcW w:w="2721" w:type="dxa"/>
            <w:vAlign w:val="center"/>
          </w:tcPr>
          <w:p w14:paraId="34918B4B" w14:textId="77777777" w:rsidR="003C6AF9" w:rsidRDefault="00000000">
            <w:pPr>
              <w:spacing w:after="40" w:line="240" w:lineRule="auto"/>
              <w:jc w:val="center"/>
            </w:pPr>
            <w:proofErr w:type="spellStart"/>
            <w:r>
              <w:rPr>
                <w:sz w:val="21"/>
              </w:rPr>
              <w:t>购物车管理</w:t>
            </w:r>
            <w:proofErr w:type="spellEnd"/>
          </w:p>
        </w:tc>
        <w:tc>
          <w:tcPr>
            <w:tcW w:w="1928" w:type="dxa"/>
            <w:vAlign w:val="center"/>
          </w:tcPr>
          <w:p w14:paraId="4E997B69" w14:textId="77777777" w:rsidR="003C6AF9" w:rsidRDefault="00000000">
            <w:pPr>
              <w:spacing w:after="40" w:line="240" w:lineRule="auto"/>
              <w:jc w:val="center"/>
            </w:pPr>
            <w:proofErr w:type="spellStart"/>
            <w:r>
              <w:rPr>
                <w:sz w:val="21"/>
              </w:rPr>
              <w:t>普通用户</w:t>
            </w:r>
            <w:proofErr w:type="spellEnd"/>
          </w:p>
        </w:tc>
        <w:tc>
          <w:tcPr>
            <w:tcW w:w="1814" w:type="dxa"/>
            <w:vAlign w:val="center"/>
          </w:tcPr>
          <w:p w14:paraId="712049B4" w14:textId="77777777" w:rsidR="003C6AF9" w:rsidRDefault="00000000">
            <w:pPr>
              <w:spacing w:after="40" w:line="240" w:lineRule="auto"/>
              <w:jc w:val="center"/>
            </w:pPr>
            <w:r>
              <w:rPr>
                <w:sz w:val="21"/>
              </w:rPr>
              <w:t>功能</w:t>
            </w:r>
            <w:r>
              <w:rPr>
                <w:sz w:val="21"/>
              </w:rPr>
              <w:t>5</w:t>
            </w:r>
          </w:p>
        </w:tc>
      </w:tr>
      <w:tr w:rsidR="003C6AF9" w14:paraId="6E6D6E74" w14:textId="77777777">
        <w:trPr>
          <w:jc w:val="center"/>
        </w:trPr>
        <w:tc>
          <w:tcPr>
            <w:tcW w:w="1134" w:type="dxa"/>
            <w:vAlign w:val="center"/>
          </w:tcPr>
          <w:p w14:paraId="0270D1ED" w14:textId="77777777" w:rsidR="003C6AF9" w:rsidRDefault="00000000">
            <w:pPr>
              <w:spacing w:after="40" w:line="240" w:lineRule="auto"/>
              <w:jc w:val="center"/>
            </w:pPr>
            <w:r>
              <w:rPr>
                <w:sz w:val="21"/>
              </w:rPr>
              <w:t>UC-05</w:t>
            </w:r>
          </w:p>
        </w:tc>
        <w:tc>
          <w:tcPr>
            <w:tcW w:w="2721" w:type="dxa"/>
            <w:vAlign w:val="center"/>
          </w:tcPr>
          <w:p w14:paraId="3D32113E" w14:textId="77777777" w:rsidR="003C6AF9" w:rsidRDefault="00000000">
            <w:pPr>
              <w:spacing w:after="40" w:line="240" w:lineRule="auto"/>
              <w:jc w:val="center"/>
            </w:pPr>
            <w:proofErr w:type="spellStart"/>
            <w:r>
              <w:rPr>
                <w:sz w:val="21"/>
              </w:rPr>
              <w:t>下单结算</w:t>
            </w:r>
            <w:proofErr w:type="spellEnd"/>
          </w:p>
        </w:tc>
        <w:tc>
          <w:tcPr>
            <w:tcW w:w="1928" w:type="dxa"/>
            <w:vAlign w:val="center"/>
          </w:tcPr>
          <w:p w14:paraId="44CC4E71" w14:textId="77777777" w:rsidR="003C6AF9" w:rsidRDefault="00000000">
            <w:pPr>
              <w:spacing w:after="40" w:line="240" w:lineRule="auto"/>
              <w:jc w:val="center"/>
            </w:pPr>
            <w:proofErr w:type="spellStart"/>
            <w:r>
              <w:rPr>
                <w:sz w:val="21"/>
              </w:rPr>
              <w:t>普通用户</w:t>
            </w:r>
            <w:proofErr w:type="spellEnd"/>
          </w:p>
        </w:tc>
        <w:tc>
          <w:tcPr>
            <w:tcW w:w="1814" w:type="dxa"/>
            <w:vAlign w:val="center"/>
          </w:tcPr>
          <w:p w14:paraId="6CEA2A80" w14:textId="77777777" w:rsidR="003C6AF9" w:rsidRDefault="00000000">
            <w:pPr>
              <w:spacing w:after="40" w:line="240" w:lineRule="auto"/>
              <w:jc w:val="center"/>
            </w:pPr>
            <w:r>
              <w:rPr>
                <w:sz w:val="21"/>
              </w:rPr>
              <w:t>功能</w:t>
            </w:r>
            <w:r>
              <w:rPr>
                <w:sz w:val="21"/>
              </w:rPr>
              <w:t>6</w:t>
            </w:r>
            <w:r>
              <w:rPr>
                <w:sz w:val="21"/>
              </w:rPr>
              <w:t>、</w:t>
            </w:r>
            <w:r>
              <w:rPr>
                <w:sz w:val="21"/>
              </w:rPr>
              <w:t>11</w:t>
            </w:r>
            <w:r>
              <w:rPr>
                <w:sz w:val="21"/>
              </w:rPr>
              <w:t>、</w:t>
            </w:r>
            <w:r>
              <w:rPr>
                <w:sz w:val="21"/>
              </w:rPr>
              <w:t>13</w:t>
            </w:r>
          </w:p>
        </w:tc>
      </w:tr>
      <w:tr w:rsidR="003C6AF9" w14:paraId="420135EA" w14:textId="77777777">
        <w:trPr>
          <w:jc w:val="center"/>
        </w:trPr>
        <w:tc>
          <w:tcPr>
            <w:tcW w:w="1134" w:type="dxa"/>
            <w:vAlign w:val="center"/>
          </w:tcPr>
          <w:p w14:paraId="77333F04" w14:textId="77777777" w:rsidR="003C6AF9" w:rsidRDefault="00000000">
            <w:pPr>
              <w:spacing w:after="40" w:line="240" w:lineRule="auto"/>
              <w:jc w:val="center"/>
            </w:pPr>
            <w:r>
              <w:rPr>
                <w:sz w:val="21"/>
              </w:rPr>
              <w:lastRenderedPageBreak/>
              <w:t>UC-06</w:t>
            </w:r>
          </w:p>
        </w:tc>
        <w:tc>
          <w:tcPr>
            <w:tcW w:w="2721" w:type="dxa"/>
            <w:vAlign w:val="center"/>
          </w:tcPr>
          <w:p w14:paraId="0405656F" w14:textId="77777777" w:rsidR="003C6AF9" w:rsidRDefault="00000000">
            <w:pPr>
              <w:spacing w:after="40" w:line="240" w:lineRule="auto"/>
              <w:jc w:val="center"/>
            </w:pPr>
            <w:proofErr w:type="spellStart"/>
            <w:r>
              <w:rPr>
                <w:sz w:val="21"/>
              </w:rPr>
              <w:t>模拟支付</w:t>
            </w:r>
            <w:proofErr w:type="spellEnd"/>
          </w:p>
        </w:tc>
        <w:tc>
          <w:tcPr>
            <w:tcW w:w="1928" w:type="dxa"/>
            <w:vAlign w:val="center"/>
          </w:tcPr>
          <w:p w14:paraId="5E10F2DE" w14:textId="77777777" w:rsidR="003C6AF9" w:rsidRDefault="00000000">
            <w:pPr>
              <w:spacing w:after="40" w:line="240" w:lineRule="auto"/>
              <w:jc w:val="center"/>
            </w:pPr>
            <w:proofErr w:type="spellStart"/>
            <w:r>
              <w:rPr>
                <w:sz w:val="21"/>
              </w:rPr>
              <w:t>普通用户</w:t>
            </w:r>
            <w:proofErr w:type="spellEnd"/>
          </w:p>
        </w:tc>
        <w:tc>
          <w:tcPr>
            <w:tcW w:w="1814" w:type="dxa"/>
            <w:vAlign w:val="center"/>
          </w:tcPr>
          <w:p w14:paraId="4B421A8B" w14:textId="77777777" w:rsidR="003C6AF9" w:rsidRDefault="00000000">
            <w:pPr>
              <w:spacing w:after="40" w:line="240" w:lineRule="auto"/>
              <w:jc w:val="center"/>
            </w:pPr>
            <w:r>
              <w:rPr>
                <w:sz w:val="21"/>
              </w:rPr>
              <w:t>功能</w:t>
            </w:r>
            <w:r>
              <w:rPr>
                <w:sz w:val="21"/>
              </w:rPr>
              <w:t>9</w:t>
            </w:r>
          </w:p>
        </w:tc>
      </w:tr>
      <w:tr w:rsidR="003C6AF9" w14:paraId="0FA551AE" w14:textId="77777777">
        <w:trPr>
          <w:jc w:val="center"/>
        </w:trPr>
        <w:tc>
          <w:tcPr>
            <w:tcW w:w="1134" w:type="dxa"/>
            <w:vAlign w:val="center"/>
          </w:tcPr>
          <w:p w14:paraId="437E2FAB" w14:textId="77777777" w:rsidR="003C6AF9" w:rsidRDefault="00000000">
            <w:pPr>
              <w:spacing w:after="40" w:line="240" w:lineRule="auto"/>
              <w:jc w:val="center"/>
            </w:pPr>
            <w:r>
              <w:rPr>
                <w:sz w:val="21"/>
              </w:rPr>
              <w:t>UC-07</w:t>
            </w:r>
          </w:p>
        </w:tc>
        <w:tc>
          <w:tcPr>
            <w:tcW w:w="2721" w:type="dxa"/>
            <w:vAlign w:val="center"/>
          </w:tcPr>
          <w:p w14:paraId="5AF78EE8" w14:textId="77777777" w:rsidR="003C6AF9" w:rsidRDefault="00000000">
            <w:pPr>
              <w:spacing w:after="40" w:line="240" w:lineRule="auto"/>
              <w:jc w:val="center"/>
            </w:pPr>
            <w:proofErr w:type="spellStart"/>
            <w:r>
              <w:rPr>
                <w:sz w:val="21"/>
              </w:rPr>
              <w:t>我的订单管理</w:t>
            </w:r>
            <w:proofErr w:type="spellEnd"/>
          </w:p>
        </w:tc>
        <w:tc>
          <w:tcPr>
            <w:tcW w:w="1928" w:type="dxa"/>
            <w:vAlign w:val="center"/>
          </w:tcPr>
          <w:p w14:paraId="663247AD" w14:textId="77777777" w:rsidR="003C6AF9" w:rsidRDefault="00000000">
            <w:pPr>
              <w:spacing w:after="40" w:line="240" w:lineRule="auto"/>
              <w:jc w:val="center"/>
            </w:pPr>
            <w:proofErr w:type="spellStart"/>
            <w:r>
              <w:rPr>
                <w:sz w:val="21"/>
              </w:rPr>
              <w:t>普通用户</w:t>
            </w:r>
            <w:proofErr w:type="spellEnd"/>
          </w:p>
        </w:tc>
        <w:tc>
          <w:tcPr>
            <w:tcW w:w="1814" w:type="dxa"/>
            <w:vAlign w:val="center"/>
          </w:tcPr>
          <w:p w14:paraId="31F4992E" w14:textId="77777777" w:rsidR="003C6AF9" w:rsidRDefault="00000000">
            <w:pPr>
              <w:spacing w:after="40" w:line="240" w:lineRule="auto"/>
              <w:jc w:val="center"/>
            </w:pPr>
            <w:r>
              <w:rPr>
                <w:sz w:val="21"/>
              </w:rPr>
              <w:t>功能</w:t>
            </w:r>
            <w:r>
              <w:rPr>
                <w:sz w:val="21"/>
              </w:rPr>
              <w:t>6</w:t>
            </w:r>
            <w:r>
              <w:rPr>
                <w:sz w:val="21"/>
              </w:rPr>
              <w:t>、</w:t>
            </w:r>
            <w:r>
              <w:rPr>
                <w:sz w:val="21"/>
              </w:rPr>
              <w:t>7</w:t>
            </w:r>
            <w:r>
              <w:rPr>
                <w:sz w:val="21"/>
              </w:rPr>
              <w:t>、</w:t>
            </w:r>
            <w:r>
              <w:rPr>
                <w:sz w:val="21"/>
              </w:rPr>
              <w:t>11</w:t>
            </w:r>
            <w:r>
              <w:rPr>
                <w:sz w:val="21"/>
              </w:rPr>
              <w:t>、</w:t>
            </w:r>
            <w:r>
              <w:rPr>
                <w:sz w:val="21"/>
              </w:rPr>
              <w:t>19</w:t>
            </w:r>
          </w:p>
        </w:tc>
      </w:tr>
      <w:tr w:rsidR="003C6AF9" w14:paraId="47A231D3" w14:textId="77777777">
        <w:trPr>
          <w:jc w:val="center"/>
        </w:trPr>
        <w:tc>
          <w:tcPr>
            <w:tcW w:w="1134" w:type="dxa"/>
            <w:vAlign w:val="center"/>
          </w:tcPr>
          <w:p w14:paraId="543B3D20" w14:textId="77777777" w:rsidR="003C6AF9" w:rsidRDefault="00000000">
            <w:pPr>
              <w:spacing w:after="40" w:line="240" w:lineRule="auto"/>
              <w:jc w:val="center"/>
            </w:pPr>
            <w:r>
              <w:rPr>
                <w:sz w:val="21"/>
              </w:rPr>
              <w:t>UC-08</w:t>
            </w:r>
          </w:p>
        </w:tc>
        <w:tc>
          <w:tcPr>
            <w:tcW w:w="2721" w:type="dxa"/>
            <w:vAlign w:val="center"/>
          </w:tcPr>
          <w:p w14:paraId="7FA4E850" w14:textId="77777777" w:rsidR="003C6AF9" w:rsidRDefault="00000000">
            <w:pPr>
              <w:spacing w:after="40" w:line="240" w:lineRule="auto"/>
              <w:jc w:val="center"/>
            </w:pPr>
            <w:proofErr w:type="spellStart"/>
            <w:r>
              <w:rPr>
                <w:sz w:val="21"/>
              </w:rPr>
              <w:t>后台订单处理与发货</w:t>
            </w:r>
            <w:proofErr w:type="spellEnd"/>
          </w:p>
        </w:tc>
        <w:tc>
          <w:tcPr>
            <w:tcW w:w="1928" w:type="dxa"/>
            <w:vAlign w:val="center"/>
          </w:tcPr>
          <w:p w14:paraId="74713048" w14:textId="77777777" w:rsidR="003C6AF9" w:rsidRDefault="00000000">
            <w:pPr>
              <w:spacing w:after="40" w:line="240" w:lineRule="auto"/>
              <w:jc w:val="center"/>
            </w:pPr>
            <w:proofErr w:type="spellStart"/>
            <w:r>
              <w:rPr>
                <w:sz w:val="21"/>
              </w:rPr>
              <w:t>客服</w:t>
            </w:r>
            <w:proofErr w:type="spellEnd"/>
          </w:p>
        </w:tc>
        <w:tc>
          <w:tcPr>
            <w:tcW w:w="1814" w:type="dxa"/>
            <w:vAlign w:val="center"/>
          </w:tcPr>
          <w:p w14:paraId="355637AA" w14:textId="77777777" w:rsidR="003C6AF9" w:rsidRDefault="00000000">
            <w:pPr>
              <w:spacing w:after="40" w:line="240" w:lineRule="auto"/>
              <w:jc w:val="center"/>
            </w:pPr>
            <w:r>
              <w:rPr>
                <w:sz w:val="21"/>
              </w:rPr>
              <w:t>功能</w:t>
            </w:r>
            <w:r>
              <w:rPr>
                <w:sz w:val="21"/>
              </w:rPr>
              <w:t>6</w:t>
            </w:r>
            <w:r>
              <w:rPr>
                <w:sz w:val="21"/>
              </w:rPr>
              <w:t>、</w:t>
            </w:r>
            <w:r>
              <w:rPr>
                <w:sz w:val="21"/>
              </w:rPr>
              <w:t>7</w:t>
            </w:r>
            <w:r>
              <w:rPr>
                <w:sz w:val="21"/>
              </w:rPr>
              <w:t>、</w:t>
            </w:r>
            <w:r>
              <w:rPr>
                <w:sz w:val="21"/>
              </w:rPr>
              <w:t>10</w:t>
            </w:r>
          </w:p>
        </w:tc>
      </w:tr>
      <w:tr w:rsidR="003C6AF9" w14:paraId="0BF0B894" w14:textId="77777777">
        <w:trPr>
          <w:jc w:val="center"/>
        </w:trPr>
        <w:tc>
          <w:tcPr>
            <w:tcW w:w="1134" w:type="dxa"/>
            <w:vAlign w:val="center"/>
          </w:tcPr>
          <w:p w14:paraId="345E46EB" w14:textId="77777777" w:rsidR="003C6AF9" w:rsidRDefault="00000000">
            <w:pPr>
              <w:spacing w:after="40" w:line="240" w:lineRule="auto"/>
              <w:jc w:val="center"/>
            </w:pPr>
            <w:r>
              <w:rPr>
                <w:sz w:val="21"/>
              </w:rPr>
              <w:t>UC-09</w:t>
            </w:r>
          </w:p>
        </w:tc>
        <w:tc>
          <w:tcPr>
            <w:tcW w:w="2721" w:type="dxa"/>
            <w:vAlign w:val="center"/>
          </w:tcPr>
          <w:p w14:paraId="1FD361FE" w14:textId="77777777" w:rsidR="003C6AF9" w:rsidRDefault="00000000">
            <w:pPr>
              <w:spacing w:after="40" w:line="240" w:lineRule="auto"/>
              <w:jc w:val="center"/>
            </w:pPr>
            <w:proofErr w:type="spellStart"/>
            <w:r>
              <w:rPr>
                <w:sz w:val="21"/>
              </w:rPr>
              <w:t>收货地址管理</w:t>
            </w:r>
            <w:proofErr w:type="spellEnd"/>
          </w:p>
        </w:tc>
        <w:tc>
          <w:tcPr>
            <w:tcW w:w="1928" w:type="dxa"/>
            <w:vAlign w:val="center"/>
          </w:tcPr>
          <w:p w14:paraId="0B62FEBB" w14:textId="77777777" w:rsidR="003C6AF9" w:rsidRDefault="00000000">
            <w:pPr>
              <w:spacing w:after="40" w:line="240" w:lineRule="auto"/>
              <w:jc w:val="center"/>
            </w:pPr>
            <w:proofErr w:type="spellStart"/>
            <w:r>
              <w:rPr>
                <w:sz w:val="21"/>
              </w:rPr>
              <w:t>普通用户</w:t>
            </w:r>
            <w:proofErr w:type="spellEnd"/>
          </w:p>
        </w:tc>
        <w:tc>
          <w:tcPr>
            <w:tcW w:w="1814" w:type="dxa"/>
            <w:vAlign w:val="center"/>
          </w:tcPr>
          <w:p w14:paraId="6FD2FAE9" w14:textId="77777777" w:rsidR="003C6AF9" w:rsidRDefault="00000000">
            <w:pPr>
              <w:spacing w:after="40" w:line="240" w:lineRule="auto"/>
              <w:jc w:val="center"/>
            </w:pPr>
            <w:r>
              <w:rPr>
                <w:sz w:val="21"/>
              </w:rPr>
              <w:t>功能</w:t>
            </w:r>
            <w:r>
              <w:rPr>
                <w:sz w:val="21"/>
              </w:rPr>
              <w:t>8</w:t>
            </w:r>
          </w:p>
        </w:tc>
      </w:tr>
      <w:tr w:rsidR="003C6AF9" w14:paraId="18E4EEF9" w14:textId="77777777">
        <w:trPr>
          <w:jc w:val="center"/>
        </w:trPr>
        <w:tc>
          <w:tcPr>
            <w:tcW w:w="1134" w:type="dxa"/>
            <w:vAlign w:val="center"/>
          </w:tcPr>
          <w:p w14:paraId="2CE5CA07" w14:textId="77777777" w:rsidR="003C6AF9" w:rsidRDefault="00000000">
            <w:pPr>
              <w:spacing w:after="40" w:line="240" w:lineRule="auto"/>
              <w:jc w:val="center"/>
            </w:pPr>
            <w:r>
              <w:rPr>
                <w:sz w:val="21"/>
              </w:rPr>
              <w:t>UC-10</w:t>
            </w:r>
          </w:p>
        </w:tc>
        <w:tc>
          <w:tcPr>
            <w:tcW w:w="2721" w:type="dxa"/>
            <w:vAlign w:val="center"/>
          </w:tcPr>
          <w:p w14:paraId="0684343B" w14:textId="77777777" w:rsidR="003C6AF9" w:rsidRDefault="00000000">
            <w:pPr>
              <w:spacing w:after="40" w:line="240" w:lineRule="auto"/>
              <w:jc w:val="center"/>
            </w:pPr>
            <w:proofErr w:type="spellStart"/>
            <w:r>
              <w:rPr>
                <w:sz w:val="21"/>
              </w:rPr>
              <w:t>优惠券领取与使用</w:t>
            </w:r>
            <w:proofErr w:type="spellEnd"/>
          </w:p>
        </w:tc>
        <w:tc>
          <w:tcPr>
            <w:tcW w:w="1928" w:type="dxa"/>
            <w:vAlign w:val="center"/>
          </w:tcPr>
          <w:p w14:paraId="18D46C11" w14:textId="77777777" w:rsidR="003C6AF9" w:rsidRDefault="00000000">
            <w:pPr>
              <w:spacing w:after="40" w:line="240" w:lineRule="auto"/>
              <w:jc w:val="center"/>
            </w:pPr>
            <w:proofErr w:type="spellStart"/>
            <w:r>
              <w:rPr>
                <w:sz w:val="21"/>
              </w:rPr>
              <w:t>普通用户</w:t>
            </w:r>
            <w:proofErr w:type="spellEnd"/>
          </w:p>
        </w:tc>
        <w:tc>
          <w:tcPr>
            <w:tcW w:w="1814" w:type="dxa"/>
            <w:vAlign w:val="center"/>
          </w:tcPr>
          <w:p w14:paraId="2842773C" w14:textId="77777777" w:rsidR="003C6AF9" w:rsidRDefault="00000000">
            <w:pPr>
              <w:spacing w:after="40" w:line="240" w:lineRule="auto"/>
              <w:jc w:val="center"/>
            </w:pPr>
            <w:r>
              <w:rPr>
                <w:sz w:val="21"/>
              </w:rPr>
              <w:t>功能</w:t>
            </w:r>
            <w:r>
              <w:rPr>
                <w:sz w:val="21"/>
              </w:rPr>
              <w:t>13</w:t>
            </w:r>
          </w:p>
        </w:tc>
      </w:tr>
      <w:tr w:rsidR="003C6AF9" w14:paraId="12C38272" w14:textId="77777777">
        <w:trPr>
          <w:jc w:val="center"/>
        </w:trPr>
        <w:tc>
          <w:tcPr>
            <w:tcW w:w="1134" w:type="dxa"/>
            <w:vAlign w:val="center"/>
          </w:tcPr>
          <w:p w14:paraId="21B08673" w14:textId="77777777" w:rsidR="003C6AF9" w:rsidRDefault="00000000">
            <w:pPr>
              <w:spacing w:after="40" w:line="240" w:lineRule="auto"/>
              <w:jc w:val="center"/>
            </w:pPr>
            <w:r>
              <w:rPr>
                <w:sz w:val="21"/>
              </w:rPr>
              <w:t>UC-11</w:t>
            </w:r>
          </w:p>
        </w:tc>
        <w:tc>
          <w:tcPr>
            <w:tcW w:w="2721" w:type="dxa"/>
            <w:vAlign w:val="center"/>
          </w:tcPr>
          <w:p w14:paraId="0C22A1E7" w14:textId="77777777" w:rsidR="003C6AF9" w:rsidRDefault="00000000">
            <w:pPr>
              <w:spacing w:after="40" w:line="240" w:lineRule="auto"/>
              <w:jc w:val="center"/>
            </w:pPr>
            <w:proofErr w:type="spellStart"/>
            <w:r>
              <w:rPr>
                <w:sz w:val="21"/>
              </w:rPr>
              <w:t>物流轨迹查询</w:t>
            </w:r>
            <w:proofErr w:type="spellEnd"/>
          </w:p>
        </w:tc>
        <w:tc>
          <w:tcPr>
            <w:tcW w:w="1928" w:type="dxa"/>
            <w:vAlign w:val="center"/>
          </w:tcPr>
          <w:p w14:paraId="27A9D045" w14:textId="77777777" w:rsidR="003C6AF9" w:rsidRDefault="00000000">
            <w:pPr>
              <w:spacing w:after="40" w:line="240" w:lineRule="auto"/>
              <w:jc w:val="center"/>
            </w:pPr>
            <w:proofErr w:type="spellStart"/>
            <w:r>
              <w:rPr>
                <w:sz w:val="21"/>
              </w:rPr>
              <w:t>普通用户</w:t>
            </w:r>
            <w:proofErr w:type="spellEnd"/>
          </w:p>
        </w:tc>
        <w:tc>
          <w:tcPr>
            <w:tcW w:w="1814" w:type="dxa"/>
            <w:vAlign w:val="center"/>
          </w:tcPr>
          <w:p w14:paraId="38A7A722" w14:textId="77777777" w:rsidR="003C6AF9" w:rsidRDefault="00000000">
            <w:pPr>
              <w:spacing w:after="40" w:line="240" w:lineRule="auto"/>
              <w:jc w:val="center"/>
            </w:pPr>
            <w:r>
              <w:rPr>
                <w:sz w:val="21"/>
              </w:rPr>
              <w:t>功能</w:t>
            </w:r>
            <w:r>
              <w:rPr>
                <w:sz w:val="21"/>
              </w:rPr>
              <w:t>10</w:t>
            </w:r>
          </w:p>
        </w:tc>
      </w:tr>
      <w:tr w:rsidR="003C6AF9" w14:paraId="359A09A4" w14:textId="77777777">
        <w:trPr>
          <w:jc w:val="center"/>
        </w:trPr>
        <w:tc>
          <w:tcPr>
            <w:tcW w:w="1134" w:type="dxa"/>
            <w:vAlign w:val="center"/>
          </w:tcPr>
          <w:p w14:paraId="717000A4" w14:textId="77777777" w:rsidR="003C6AF9" w:rsidRDefault="00000000">
            <w:pPr>
              <w:spacing w:after="40" w:line="240" w:lineRule="auto"/>
              <w:jc w:val="center"/>
            </w:pPr>
            <w:r>
              <w:rPr>
                <w:sz w:val="21"/>
              </w:rPr>
              <w:t>UC-12</w:t>
            </w:r>
          </w:p>
        </w:tc>
        <w:tc>
          <w:tcPr>
            <w:tcW w:w="2721" w:type="dxa"/>
            <w:vAlign w:val="center"/>
          </w:tcPr>
          <w:p w14:paraId="70D57A61" w14:textId="77777777" w:rsidR="003C6AF9" w:rsidRDefault="00000000">
            <w:pPr>
              <w:spacing w:after="40" w:line="240" w:lineRule="auto"/>
              <w:jc w:val="center"/>
            </w:pPr>
            <w:proofErr w:type="spellStart"/>
            <w:r>
              <w:rPr>
                <w:sz w:val="21"/>
              </w:rPr>
              <w:t>商品评价提交与审核</w:t>
            </w:r>
            <w:proofErr w:type="spellEnd"/>
          </w:p>
        </w:tc>
        <w:tc>
          <w:tcPr>
            <w:tcW w:w="1928" w:type="dxa"/>
            <w:vAlign w:val="center"/>
          </w:tcPr>
          <w:p w14:paraId="48C4BD2B" w14:textId="77777777" w:rsidR="003C6AF9" w:rsidRDefault="00000000">
            <w:pPr>
              <w:spacing w:after="40" w:line="240" w:lineRule="auto"/>
              <w:jc w:val="center"/>
            </w:pPr>
            <w:proofErr w:type="spellStart"/>
            <w:r>
              <w:rPr>
                <w:sz w:val="21"/>
              </w:rPr>
              <w:t>普通用户</w:t>
            </w:r>
            <w:proofErr w:type="spellEnd"/>
            <w:r>
              <w:rPr>
                <w:sz w:val="21"/>
              </w:rPr>
              <w:t>/</w:t>
            </w:r>
            <w:proofErr w:type="spellStart"/>
            <w:r>
              <w:rPr>
                <w:sz w:val="21"/>
              </w:rPr>
              <w:t>管理员</w:t>
            </w:r>
            <w:proofErr w:type="spellEnd"/>
          </w:p>
        </w:tc>
        <w:tc>
          <w:tcPr>
            <w:tcW w:w="1814" w:type="dxa"/>
            <w:vAlign w:val="center"/>
          </w:tcPr>
          <w:p w14:paraId="3E9A040C" w14:textId="77777777" w:rsidR="003C6AF9" w:rsidRDefault="00000000">
            <w:pPr>
              <w:spacing w:after="40" w:line="240" w:lineRule="auto"/>
              <w:jc w:val="center"/>
            </w:pPr>
            <w:r>
              <w:rPr>
                <w:sz w:val="21"/>
              </w:rPr>
              <w:t>功能</w:t>
            </w:r>
            <w:r>
              <w:rPr>
                <w:sz w:val="21"/>
              </w:rPr>
              <w:t>17</w:t>
            </w:r>
          </w:p>
        </w:tc>
      </w:tr>
      <w:tr w:rsidR="003C6AF9" w14:paraId="69A5E7E5" w14:textId="77777777">
        <w:trPr>
          <w:jc w:val="center"/>
        </w:trPr>
        <w:tc>
          <w:tcPr>
            <w:tcW w:w="1134" w:type="dxa"/>
            <w:vAlign w:val="center"/>
          </w:tcPr>
          <w:p w14:paraId="7170A4C7" w14:textId="77777777" w:rsidR="003C6AF9" w:rsidRDefault="00000000">
            <w:pPr>
              <w:spacing w:after="40" w:line="240" w:lineRule="auto"/>
              <w:jc w:val="center"/>
            </w:pPr>
            <w:r>
              <w:rPr>
                <w:sz w:val="21"/>
              </w:rPr>
              <w:t>UC-13</w:t>
            </w:r>
          </w:p>
        </w:tc>
        <w:tc>
          <w:tcPr>
            <w:tcW w:w="2721" w:type="dxa"/>
            <w:vAlign w:val="center"/>
          </w:tcPr>
          <w:p w14:paraId="096E5C15" w14:textId="77777777" w:rsidR="003C6AF9" w:rsidRDefault="00000000">
            <w:pPr>
              <w:spacing w:after="40" w:line="240" w:lineRule="auto"/>
              <w:jc w:val="center"/>
            </w:pPr>
            <w:proofErr w:type="spellStart"/>
            <w:r>
              <w:rPr>
                <w:sz w:val="21"/>
              </w:rPr>
              <w:t>商品分类管理</w:t>
            </w:r>
            <w:proofErr w:type="spellEnd"/>
          </w:p>
        </w:tc>
        <w:tc>
          <w:tcPr>
            <w:tcW w:w="1928" w:type="dxa"/>
            <w:vAlign w:val="center"/>
          </w:tcPr>
          <w:p w14:paraId="69CF59C8" w14:textId="77777777" w:rsidR="003C6AF9" w:rsidRDefault="00000000">
            <w:pPr>
              <w:spacing w:after="40" w:line="240" w:lineRule="auto"/>
              <w:jc w:val="center"/>
            </w:pPr>
            <w:proofErr w:type="spellStart"/>
            <w:r>
              <w:rPr>
                <w:sz w:val="21"/>
              </w:rPr>
              <w:t>管理员</w:t>
            </w:r>
            <w:proofErr w:type="spellEnd"/>
          </w:p>
        </w:tc>
        <w:tc>
          <w:tcPr>
            <w:tcW w:w="1814" w:type="dxa"/>
            <w:vAlign w:val="center"/>
          </w:tcPr>
          <w:p w14:paraId="52B44AC9" w14:textId="77777777" w:rsidR="003C6AF9" w:rsidRDefault="00000000">
            <w:pPr>
              <w:spacing w:after="40" w:line="240" w:lineRule="auto"/>
              <w:jc w:val="center"/>
            </w:pPr>
            <w:r>
              <w:rPr>
                <w:sz w:val="21"/>
              </w:rPr>
              <w:t>功能</w:t>
            </w:r>
            <w:r>
              <w:rPr>
                <w:sz w:val="21"/>
              </w:rPr>
              <w:t>2</w:t>
            </w:r>
          </w:p>
        </w:tc>
      </w:tr>
      <w:tr w:rsidR="003C6AF9" w14:paraId="4BAA9C66" w14:textId="77777777">
        <w:trPr>
          <w:jc w:val="center"/>
        </w:trPr>
        <w:tc>
          <w:tcPr>
            <w:tcW w:w="1134" w:type="dxa"/>
            <w:vAlign w:val="center"/>
          </w:tcPr>
          <w:p w14:paraId="1CBE2518" w14:textId="77777777" w:rsidR="003C6AF9" w:rsidRDefault="00000000">
            <w:pPr>
              <w:spacing w:after="40" w:line="240" w:lineRule="auto"/>
              <w:jc w:val="center"/>
            </w:pPr>
            <w:r>
              <w:rPr>
                <w:sz w:val="21"/>
              </w:rPr>
              <w:t>UC-14</w:t>
            </w:r>
          </w:p>
        </w:tc>
        <w:tc>
          <w:tcPr>
            <w:tcW w:w="2721" w:type="dxa"/>
            <w:vAlign w:val="center"/>
          </w:tcPr>
          <w:p w14:paraId="45A1C895" w14:textId="77777777" w:rsidR="003C6AF9" w:rsidRDefault="00000000">
            <w:pPr>
              <w:spacing w:after="40" w:line="240" w:lineRule="auto"/>
              <w:jc w:val="center"/>
            </w:pPr>
            <w:proofErr w:type="spellStart"/>
            <w:r>
              <w:rPr>
                <w:sz w:val="21"/>
              </w:rPr>
              <w:t>商品与</w:t>
            </w:r>
            <w:r>
              <w:rPr>
                <w:sz w:val="21"/>
              </w:rPr>
              <w:t>SKU</w:t>
            </w:r>
            <w:r>
              <w:rPr>
                <w:sz w:val="21"/>
              </w:rPr>
              <w:t>管理</w:t>
            </w:r>
            <w:proofErr w:type="spellEnd"/>
          </w:p>
        </w:tc>
        <w:tc>
          <w:tcPr>
            <w:tcW w:w="1928" w:type="dxa"/>
            <w:vAlign w:val="center"/>
          </w:tcPr>
          <w:p w14:paraId="6A98E52D" w14:textId="77777777" w:rsidR="003C6AF9" w:rsidRDefault="00000000">
            <w:pPr>
              <w:spacing w:after="40" w:line="240" w:lineRule="auto"/>
              <w:jc w:val="center"/>
            </w:pPr>
            <w:proofErr w:type="spellStart"/>
            <w:r>
              <w:rPr>
                <w:sz w:val="21"/>
              </w:rPr>
              <w:t>管理员</w:t>
            </w:r>
            <w:proofErr w:type="spellEnd"/>
          </w:p>
        </w:tc>
        <w:tc>
          <w:tcPr>
            <w:tcW w:w="1814" w:type="dxa"/>
            <w:vAlign w:val="center"/>
          </w:tcPr>
          <w:p w14:paraId="069CE284" w14:textId="77777777" w:rsidR="003C6AF9" w:rsidRDefault="00000000">
            <w:pPr>
              <w:spacing w:after="40" w:line="240" w:lineRule="auto"/>
              <w:jc w:val="center"/>
            </w:pPr>
            <w:r>
              <w:rPr>
                <w:sz w:val="21"/>
              </w:rPr>
              <w:t>功能</w:t>
            </w:r>
            <w:r>
              <w:rPr>
                <w:sz w:val="21"/>
              </w:rPr>
              <w:t>3</w:t>
            </w:r>
          </w:p>
        </w:tc>
      </w:tr>
      <w:tr w:rsidR="003C6AF9" w14:paraId="587C35EB" w14:textId="77777777">
        <w:trPr>
          <w:jc w:val="center"/>
        </w:trPr>
        <w:tc>
          <w:tcPr>
            <w:tcW w:w="1134" w:type="dxa"/>
            <w:vAlign w:val="center"/>
          </w:tcPr>
          <w:p w14:paraId="6B3EC29A" w14:textId="77777777" w:rsidR="003C6AF9" w:rsidRDefault="00000000">
            <w:pPr>
              <w:spacing w:after="40" w:line="240" w:lineRule="auto"/>
              <w:jc w:val="center"/>
            </w:pPr>
            <w:r>
              <w:rPr>
                <w:sz w:val="21"/>
              </w:rPr>
              <w:t>UC-15</w:t>
            </w:r>
          </w:p>
        </w:tc>
        <w:tc>
          <w:tcPr>
            <w:tcW w:w="2721" w:type="dxa"/>
            <w:vAlign w:val="center"/>
          </w:tcPr>
          <w:p w14:paraId="61BC8E12" w14:textId="77777777" w:rsidR="003C6AF9" w:rsidRDefault="00000000">
            <w:pPr>
              <w:spacing w:after="40" w:line="240" w:lineRule="auto"/>
              <w:jc w:val="center"/>
            </w:pPr>
            <w:proofErr w:type="spellStart"/>
            <w:r>
              <w:rPr>
                <w:sz w:val="21"/>
              </w:rPr>
              <w:t>库存预警与盘点</w:t>
            </w:r>
            <w:proofErr w:type="spellEnd"/>
          </w:p>
        </w:tc>
        <w:tc>
          <w:tcPr>
            <w:tcW w:w="1928" w:type="dxa"/>
            <w:vAlign w:val="center"/>
          </w:tcPr>
          <w:p w14:paraId="19A339C2" w14:textId="77777777" w:rsidR="003C6AF9" w:rsidRDefault="00000000">
            <w:pPr>
              <w:spacing w:after="40" w:line="240" w:lineRule="auto"/>
              <w:jc w:val="center"/>
            </w:pPr>
            <w:proofErr w:type="spellStart"/>
            <w:r>
              <w:rPr>
                <w:sz w:val="21"/>
              </w:rPr>
              <w:t>管理员</w:t>
            </w:r>
            <w:proofErr w:type="spellEnd"/>
          </w:p>
        </w:tc>
        <w:tc>
          <w:tcPr>
            <w:tcW w:w="1814" w:type="dxa"/>
            <w:vAlign w:val="center"/>
          </w:tcPr>
          <w:p w14:paraId="25EB8C90" w14:textId="77777777" w:rsidR="003C6AF9" w:rsidRDefault="00000000">
            <w:pPr>
              <w:spacing w:after="40" w:line="240" w:lineRule="auto"/>
              <w:jc w:val="center"/>
            </w:pPr>
            <w:r>
              <w:rPr>
                <w:sz w:val="21"/>
              </w:rPr>
              <w:t>功能</w:t>
            </w:r>
            <w:r>
              <w:rPr>
                <w:sz w:val="21"/>
              </w:rPr>
              <w:t>4</w:t>
            </w:r>
            <w:r>
              <w:rPr>
                <w:sz w:val="21"/>
              </w:rPr>
              <w:t>、</w:t>
            </w:r>
            <w:r>
              <w:rPr>
                <w:sz w:val="21"/>
              </w:rPr>
              <w:t>18</w:t>
            </w:r>
          </w:p>
        </w:tc>
      </w:tr>
      <w:tr w:rsidR="003C6AF9" w14:paraId="0088AE60" w14:textId="77777777">
        <w:trPr>
          <w:jc w:val="center"/>
        </w:trPr>
        <w:tc>
          <w:tcPr>
            <w:tcW w:w="1134" w:type="dxa"/>
            <w:vAlign w:val="center"/>
          </w:tcPr>
          <w:p w14:paraId="302D6EC2" w14:textId="77777777" w:rsidR="003C6AF9" w:rsidRDefault="00000000">
            <w:pPr>
              <w:spacing w:after="40" w:line="240" w:lineRule="auto"/>
              <w:jc w:val="center"/>
            </w:pPr>
            <w:r>
              <w:rPr>
                <w:sz w:val="21"/>
              </w:rPr>
              <w:t>UC-16</w:t>
            </w:r>
          </w:p>
        </w:tc>
        <w:tc>
          <w:tcPr>
            <w:tcW w:w="2721" w:type="dxa"/>
            <w:vAlign w:val="center"/>
          </w:tcPr>
          <w:p w14:paraId="59FEE204" w14:textId="77777777" w:rsidR="003C6AF9" w:rsidRDefault="00000000">
            <w:pPr>
              <w:spacing w:after="40" w:line="240" w:lineRule="auto"/>
              <w:jc w:val="center"/>
            </w:pPr>
            <w:proofErr w:type="spellStart"/>
            <w:r>
              <w:rPr>
                <w:sz w:val="21"/>
              </w:rPr>
              <w:t>优惠券模板管理</w:t>
            </w:r>
            <w:proofErr w:type="spellEnd"/>
          </w:p>
        </w:tc>
        <w:tc>
          <w:tcPr>
            <w:tcW w:w="1928" w:type="dxa"/>
            <w:vAlign w:val="center"/>
          </w:tcPr>
          <w:p w14:paraId="22318F9E" w14:textId="77777777" w:rsidR="003C6AF9" w:rsidRDefault="00000000">
            <w:pPr>
              <w:spacing w:after="40" w:line="240" w:lineRule="auto"/>
              <w:jc w:val="center"/>
            </w:pPr>
            <w:proofErr w:type="spellStart"/>
            <w:r>
              <w:rPr>
                <w:sz w:val="21"/>
              </w:rPr>
              <w:t>管理员</w:t>
            </w:r>
            <w:proofErr w:type="spellEnd"/>
          </w:p>
        </w:tc>
        <w:tc>
          <w:tcPr>
            <w:tcW w:w="1814" w:type="dxa"/>
            <w:vAlign w:val="center"/>
          </w:tcPr>
          <w:p w14:paraId="625F63E8" w14:textId="77777777" w:rsidR="003C6AF9" w:rsidRDefault="00000000">
            <w:pPr>
              <w:spacing w:after="40" w:line="240" w:lineRule="auto"/>
              <w:jc w:val="center"/>
            </w:pPr>
            <w:r>
              <w:rPr>
                <w:sz w:val="21"/>
              </w:rPr>
              <w:t>功能</w:t>
            </w:r>
            <w:r>
              <w:rPr>
                <w:sz w:val="21"/>
              </w:rPr>
              <w:t>13</w:t>
            </w:r>
          </w:p>
        </w:tc>
      </w:tr>
      <w:tr w:rsidR="003C6AF9" w14:paraId="5139585A" w14:textId="77777777">
        <w:trPr>
          <w:jc w:val="center"/>
        </w:trPr>
        <w:tc>
          <w:tcPr>
            <w:tcW w:w="1134" w:type="dxa"/>
            <w:vAlign w:val="center"/>
          </w:tcPr>
          <w:p w14:paraId="16964C5B" w14:textId="77777777" w:rsidR="003C6AF9" w:rsidRDefault="00000000">
            <w:pPr>
              <w:spacing w:after="40" w:line="240" w:lineRule="auto"/>
              <w:jc w:val="center"/>
            </w:pPr>
            <w:r>
              <w:rPr>
                <w:sz w:val="21"/>
              </w:rPr>
              <w:t>UC-17</w:t>
            </w:r>
          </w:p>
        </w:tc>
        <w:tc>
          <w:tcPr>
            <w:tcW w:w="2721" w:type="dxa"/>
            <w:vAlign w:val="center"/>
          </w:tcPr>
          <w:p w14:paraId="1EFBEA5F" w14:textId="77777777" w:rsidR="003C6AF9" w:rsidRDefault="00000000">
            <w:pPr>
              <w:spacing w:after="40" w:line="240" w:lineRule="auto"/>
              <w:jc w:val="center"/>
            </w:pPr>
            <w:proofErr w:type="spellStart"/>
            <w:r>
              <w:rPr>
                <w:sz w:val="21"/>
              </w:rPr>
              <w:t>用户与权限管理</w:t>
            </w:r>
            <w:proofErr w:type="spellEnd"/>
          </w:p>
        </w:tc>
        <w:tc>
          <w:tcPr>
            <w:tcW w:w="1928" w:type="dxa"/>
            <w:vAlign w:val="center"/>
          </w:tcPr>
          <w:p w14:paraId="415AFD0A" w14:textId="77777777" w:rsidR="003C6AF9" w:rsidRDefault="00000000">
            <w:pPr>
              <w:spacing w:after="40" w:line="240" w:lineRule="auto"/>
              <w:jc w:val="center"/>
            </w:pPr>
            <w:proofErr w:type="spellStart"/>
            <w:r>
              <w:rPr>
                <w:sz w:val="21"/>
              </w:rPr>
              <w:t>管理员</w:t>
            </w:r>
            <w:proofErr w:type="spellEnd"/>
          </w:p>
        </w:tc>
        <w:tc>
          <w:tcPr>
            <w:tcW w:w="1814" w:type="dxa"/>
            <w:vAlign w:val="center"/>
          </w:tcPr>
          <w:p w14:paraId="5AAA4581" w14:textId="77777777" w:rsidR="003C6AF9" w:rsidRDefault="00000000">
            <w:pPr>
              <w:spacing w:after="40" w:line="240" w:lineRule="auto"/>
              <w:jc w:val="center"/>
            </w:pPr>
            <w:r>
              <w:rPr>
                <w:sz w:val="21"/>
              </w:rPr>
              <w:t>功能</w:t>
            </w:r>
            <w:r>
              <w:rPr>
                <w:sz w:val="21"/>
              </w:rPr>
              <w:t>1</w:t>
            </w:r>
            <w:r>
              <w:rPr>
                <w:sz w:val="21"/>
              </w:rPr>
              <w:t>、</w:t>
            </w:r>
            <w:r>
              <w:rPr>
                <w:sz w:val="21"/>
              </w:rPr>
              <w:t>20</w:t>
            </w:r>
          </w:p>
        </w:tc>
      </w:tr>
      <w:tr w:rsidR="003C6AF9" w14:paraId="25E81ADE" w14:textId="77777777">
        <w:trPr>
          <w:jc w:val="center"/>
        </w:trPr>
        <w:tc>
          <w:tcPr>
            <w:tcW w:w="1134" w:type="dxa"/>
            <w:vAlign w:val="center"/>
          </w:tcPr>
          <w:p w14:paraId="1FFF6384" w14:textId="77777777" w:rsidR="003C6AF9" w:rsidRDefault="00000000">
            <w:pPr>
              <w:spacing w:after="40" w:line="240" w:lineRule="auto"/>
              <w:jc w:val="center"/>
            </w:pPr>
            <w:r>
              <w:rPr>
                <w:sz w:val="21"/>
              </w:rPr>
              <w:t>UC-18</w:t>
            </w:r>
          </w:p>
        </w:tc>
        <w:tc>
          <w:tcPr>
            <w:tcW w:w="2721" w:type="dxa"/>
            <w:vAlign w:val="center"/>
          </w:tcPr>
          <w:p w14:paraId="23998B3B" w14:textId="77777777" w:rsidR="003C6AF9" w:rsidRDefault="00000000">
            <w:pPr>
              <w:spacing w:after="40" w:line="240" w:lineRule="auto"/>
              <w:jc w:val="center"/>
            </w:pPr>
            <w:proofErr w:type="spellStart"/>
            <w:r>
              <w:rPr>
                <w:sz w:val="21"/>
              </w:rPr>
              <w:t>统计分析</w:t>
            </w:r>
            <w:proofErr w:type="spellEnd"/>
          </w:p>
        </w:tc>
        <w:tc>
          <w:tcPr>
            <w:tcW w:w="1928" w:type="dxa"/>
            <w:vAlign w:val="center"/>
          </w:tcPr>
          <w:p w14:paraId="547F2CD3" w14:textId="77777777" w:rsidR="003C6AF9" w:rsidRDefault="00000000">
            <w:pPr>
              <w:spacing w:after="40" w:line="240" w:lineRule="auto"/>
              <w:jc w:val="center"/>
            </w:pPr>
            <w:proofErr w:type="spellStart"/>
            <w:r>
              <w:rPr>
                <w:sz w:val="21"/>
              </w:rPr>
              <w:t>管理员</w:t>
            </w:r>
            <w:proofErr w:type="spellEnd"/>
          </w:p>
        </w:tc>
        <w:tc>
          <w:tcPr>
            <w:tcW w:w="1814" w:type="dxa"/>
            <w:vAlign w:val="center"/>
          </w:tcPr>
          <w:p w14:paraId="2DE7850D" w14:textId="77777777" w:rsidR="003C6AF9" w:rsidRDefault="00000000">
            <w:pPr>
              <w:spacing w:after="40" w:line="240" w:lineRule="auto"/>
              <w:jc w:val="center"/>
            </w:pPr>
            <w:r>
              <w:rPr>
                <w:sz w:val="21"/>
              </w:rPr>
              <w:t>功能</w:t>
            </w:r>
            <w:r>
              <w:rPr>
                <w:sz w:val="21"/>
              </w:rPr>
              <w:t>12</w:t>
            </w:r>
            <w:r>
              <w:rPr>
                <w:sz w:val="21"/>
              </w:rPr>
              <w:t>、</w:t>
            </w:r>
            <w:r>
              <w:rPr>
                <w:sz w:val="21"/>
              </w:rPr>
              <w:t>14</w:t>
            </w:r>
          </w:p>
        </w:tc>
      </w:tr>
      <w:tr w:rsidR="003C6AF9" w14:paraId="6473AAAF" w14:textId="77777777">
        <w:trPr>
          <w:jc w:val="center"/>
        </w:trPr>
        <w:tc>
          <w:tcPr>
            <w:tcW w:w="1134" w:type="dxa"/>
            <w:vAlign w:val="center"/>
          </w:tcPr>
          <w:p w14:paraId="545B73A4" w14:textId="77777777" w:rsidR="003C6AF9" w:rsidRDefault="00000000">
            <w:pPr>
              <w:spacing w:after="40" w:line="240" w:lineRule="auto"/>
              <w:jc w:val="center"/>
            </w:pPr>
            <w:r>
              <w:rPr>
                <w:sz w:val="21"/>
              </w:rPr>
              <w:t>UC-19</w:t>
            </w:r>
          </w:p>
        </w:tc>
        <w:tc>
          <w:tcPr>
            <w:tcW w:w="2721" w:type="dxa"/>
            <w:vAlign w:val="center"/>
          </w:tcPr>
          <w:p w14:paraId="53702EDF" w14:textId="77777777" w:rsidR="003C6AF9" w:rsidRDefault="00000000">
            <w:pPr>
              <w:spacing w:after="40" w:line="240" w:lineRule="auto"/>
              <w:jc w:val="center"/>
            </w:pPr>
            <w:proofErr w:type="spellStart"/>
            <w:r>
              <w:rPr>
                <w:sz w:val="21"/>
              </w:rPr>
              <w:t>数据导出</w:t>
            </w:r>
            <w:proofErr w:type="spellEnd"/>
          </w:p>
        </w:tc>
        <w:tc>
          <w:tcPr>
            <w:tcW w:w="1928" w:type="dxa"/>
            <w:vAlign w:val="center"/>
          </w:tcPr>
          <w:p w14:paraId="11C3081E" w14:textId="77777777" w:rsidR="003C6AF9" w:rsidRDefault="00000000">
            <w:pPr>
              <w:spacing w:after="40" w:line="240" w:lineRule="auto"/>
              <w:jc w:val="center"/>
            </w:pPr>
            <w:proofErr w:type="spellStart"/>
            <w:r>
              <w:rPr>
                <w:sz w:val="21"/>
              </w:rPr>
              <w:t>管理员</w:t>
            </w:r>
            <w:proofErr w:type="spellEnd"/>
          </w:p>
        </w:tc>
        <w:tc>
          <w:tcPr>
            <w:tcW w:w="1814" w:type="dxa"/>
            <w:vAlign w:val="center"/>
          </w:tcPr>
          <w:p w14:paraId="021B17FB" w14:textId="77777777" w:rsidR="003C6AF9" w:rsidRDefault="00000000">
            <w:pPr>
              <w:spacing w:after="40" w:line="240" w:lineRule="auto"/>
              <w:jc w:val="center"/>
            </w:pPr>
            <w:r>
              <w:rPr>
                <w:sz w:val="21"/>
              </w:rPr>
              <w:t>功能</w:t>
            </w:r>
            <w:r>
              <w:rPr>
                <w:sz w:val="21"/>
              </w:rPr>
              <w:t>15</w:t>
            </w:r>
          </w:p>
        </w:tc>
      </w:tr>
      <w:tr w:rsidR="003C6AF9" w14:paraId="2BB2C501" w14:textId="77777777">
        <w:trPr>
          <w:jc w:val="center"/>
        </w:trPr>
        <w:tc>
          <w:tcPr>
            <w:tcW w:w="1134" w:type="dxa"/>
            <w:vAlign w:val="center"/>
          </w:tcPr>
          <w:p w14:paraId="4467E5C0" w14:textId="77777777" w:rsidR="003C6AF9" w:rsidRDefault="00000000">
            <w:pPr>
              <w:spacing w:after="40" w:line="240" w:lineRule="auto"/>
              <w:jc w:val="center"/>
            </w:pPr>
            <w:r>
              <w:rPr>
                <w:sz w:val="21"/>
              </w:rPr>
              <w:t>UC-20</w:t>
            </w:r>
          </w:p>
        </w:tc>
        <w:tc>
          <w:tcPr>
            <w:tcW w:w="2721" w:type="dxa"/>
            <w:vAlign w:val="center"/>
          </w:tcPr>
          <w:p w14:paraId="60E5CFFD" w14:textId="77777777" w:rsidR="003C6AF9" w:rsidRDefault="00000000">
            <w:pPr>
              <w:spacing w:after="40" w:line="240" w:lineRule="auto"/>
              <w:jc w:val="center"/>
            </w:pPr>
            <w:proofErr w:type="spellStart"/>
            <w:r>
              <w:rPr>
                <w:sz w:val="21"/>
              </w:rPr>
              <w:t>操作日志审计</w:t>
            </w:r>
            <w:proofErr w:type="spellEnd"/>
          </w:p>
        </w:tc>
        <w:tc>
          <w:tcPr>
            <w:tcW w:w="1928" w:type="dxa"/>
            <w:vAlign w:val="center"/>
          </w:tcPr>
          <w:p w14:paraId="6B69038F" w14:textId="77777777" w:rsidR="003C6AF9" w:rsidRDefault="00000000">
            <w:pPr>
              <w:spacing w:after="40" w:line="240" w:lineRule="auto"/>
              <w:jc w:val="center"/>
            </w:pPr>
            <w:proofErr w:type="spellStart"/>
            <w:r>
              <w:rPr>
                <w:sz w:val="21"/>
              </w:rPr>
              <w:t>管理员</w:t>
            </w:r>
            <w:proofErr w:type="spellEnd"/>
          </w:p>
        </w:tc>
        <w:tc>
          <w:tcPr>
            <w:tcW w:w="1814" w:type="dxa"/>
            <w:vAlign w:val="center"/>
          </w:tcPr>
          <w:p w14:paraId="36BA7F4F" w14:textId="77777777" w:rsidR="003C6AF9" w:rsidRDefault="00000000">
            <w:pPr>
              <w:spacing w:after="40" w:line="240" w:lineRule="auto"/>
              <w:jc w:val="center"/>
            </w:pPr>
            <w:r>
              <w:rPr>
                <w:sz w:val="21"/>
              </w:rPr>
              <w:t>功能</w:t>
            </w:r>
            <w:r>
              <w:rPr>
                <w:sz w:val="21"/>
              </w:rPr>
              <w:t>16</w:t>
            </w:r>
          </w:p>
        </w:tc>
      </w:tr>
    </w:tbl>
    <w:p w14:paraId="043C7FE6" w14:textId="77777777" w:rsidR="003C6AF9" w:rsidRDefault="00000000">
      <w:r>
        <w:br w:type="page"/>
      </w:r>
    </w:p>
    <w:p w14:paraId="20034770" w14:textId="77777777" w:rsidR="003C6AF9" w:rsidRDefault="00000000">
      <w:pPr>
        <w:pStyle w:val="21"/>
        <w:rPr>
          <w:lang w:eastAsia="zh-CN"/>
        </w:rPr>
      </w:pPr>
      <w:bookmarkStart w:id="17" w:name="_Toc12431"/>
      <w:r>
        <w:rPr>
          <w:rFonts w:ascii="Times New Roman" w:eastAsia="黑体" w:hAnsi="Times New Roman"/>
          <w:color w:val="000000"/>
          <w:sz w:val="28"/>
          <w:lang w:eastAsia="zh-CN"/>
        </w:rPr>
        <w:lastRenderedPageBreak/>
        <w:t xml:space="preserve">2.2  </w:t>
      </w:r>
      <w:r>
        <w:rPr>
          <w:rFonts w:ascii="Times New Roman" w:eastAsia="黑体" w:hAnsi="Times New Roman"/>
          <w:color w:val="000000"/>
          <w:sz w:val="28"/>
          <w:lang w:eastAsia="zh-CN"/>
        </w:rPr>
        <w:t>用户</w:t>
      </w:r>
      <w:proofErr w:type="gramStart"/>
      <w:r>
        <w:rPr>
          <w:rFonts w:ascii="Times New Roman" w:eastAsia="黑体" w:hAnsi="Times New Roman"/>
          <w:color w:val="000000"/>
          <w:sz w:val="28"/>
          <w:lang w:eastAsia="zh-CN"/>
        </w:rPr>
        <w:t>端核心</w:t>
      </w:r>
      <w:proofErr w:type="gramEnd"/>
      <w:r>
        <w:rPr>
          <w:rFonts w:ascii="Times New Roman" w:eastAsia="黑体" w:hAnsi="Times New Roman"/>
          <w:color w:val="000000"/>
          <w:sz w:val="28"/>
          <w:lang w:eastAsia="zh-CN"/>
        </w:rPr>
        <w:t>用例需求分析</w:t>
      </w:r>
      <w:bookmarkEnd w:id="17"/>
    </w:p>
    <w:p w14:paraId="38D865F6" w14:textId="77777777" w:rsidR="003C6AF9" w:rsidRDefault="00000000">
      <w:pPr>
        <w:spacing w:after="120" w:line="300" w:lineRule="auto"/>
        <w:ind w:firstLine="480"/>
        <w:rPr>
          <w:lang w:eastAsia="zh-CN"/>
        </w:rPr>
      </w:pPr>
      <w:r>
        <w:rPr>
          <w:lang w:eastAsia="zh-CN"/>
        </w:rPr>
        <w:t>本节对系统</w:t>
      </w:r>
      <w:proofErr w:type="gramStart"/>
      <w:r>
        <w:rPr>
          <w:lang w:eastAsia="zh-CN"/>
        </w:rPr>
        <w:t>最</w:t>
      </w:r>
      <w:proofErr w:type="gramEnd"/>
      <w:r>
        <w:rPr>
          <w:lang w:eastAsia="zh-CN"/>
        </w:rPr>
        <w:t>核心的</w:t>
      </w:r>
      <w:r>
        <w:rPr>
          <w:lang w:eastAsia="zh-CN"/>
        </w:rPr>
        <w:t xml:space="preserve"> 8 </w:t>
      </w:r>
      <w:r>
        <w:rPr>
          <w:lang w:eastAsia="zh-CN"/>
        </w:rPr>
        <w:t>个业务用例进行详细需求分析，每个用例给出用例图、用例规约和文字说明。</w:t>
      </w:r>
    </w:p>
    <w:p w14:paraId="60CC52C6" w14:textId="77777777" w:rsidR="003C6AF9" w:rsidRDefault="00000000">
      <w:pPr>
        <w:pStyle w:val="31"/>
      </w:pPr>
      <w:bookmarkStart w:id="18" w:name="_Toc30633"/>
      <w:proofErr w:type="gramStart"/>
      <w:r>
        <w:rPr>
          <w:rFonts w:ascii="Times New Roman" w:eastAsia="黑体" w:hAnsi="Times New Roman"/>
          <w:color w:val="000000"/>
        </w:rPr>
        <w:t xml:space="preserve">2.2.1  </w:t>
      </w:r>
      <w:proofErr w:type="spellStart"/>
      <w:r>
        <w:rPr>
          <w:rFonts w:ascii="Times New Roman" w:eastAsia="黑体" w:hAnsi="Times New Roman"/>
          <w:color w:val="000000"/>
        </w:rPr>
        <w:t>用户注册用例分析</w:t>
      </w:r>
      <w:bookmarkEnd w:id="18"/>
      <w:proofErr w:type="spellEnd"/>
      <w:proofErr w:type="gramEnd"/>
    </w:p>
    <w:p w14:paraId="19906FEA" w14:textId="77777777" w:rsidR="003C6AF9" w:rsidRDefault="00000000">
      <w:pPr>
        <w:spacing w:before="160" w:after="40"/>
        <w:jc w:val="center"/>
      </w:pPr>
      <w:r>
        <w:rPr>
          <w:noProof/>
        </w:rPr>
        <w:drawing>
          <wp:inline distT="0" distB="0" distL="114300" distR="114300" wp14:anchorId="3AEF5A97" wp14:editId="0B7338FC">
            <wp:extent cx="5399405" cy="1591945"/>
            <wp:effectExtent l="0" t="0" r="10795" b="825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592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2232C2" w14:textId="77777777" w:rsidR="003C6AF9" w:rsidRDefault="00000000">
      <w:pPr>
        <w:spacing w:after="160"/>
        <w:jc w:val="center"/>
        <w:rPr>
          <w:lang w:eastAsia="zh-CN"/>
        </w:rPr>
      </w:pPr>
      <w:r>
        <w:rPr>
          <w:b/>
          <w:sz w:val="21"/>
          <w:lang w:eastAsia="zh-CN"/>
        </w:rPr>
        <w:t>图</w:t>
      </w:r>
      <w:r>
        <w:rPr>
          <w:b/>
          <w:sz w:val="21"/>
          <w:lang w:eastAsia="zh-CN"/>
        </w:rPr>
        <w:t xml:space="preserve"> 2-2  </w:t>
      </w:r>
      <w:r>
        <w:rPr>
          <w:b/>
          <w:sz w:val="21"/>
          <w:lang w:eastAsia="zh-CN"/>
        </w:rPr>
        <w:t>用户注册用例图</w:t>
      </w:r>
    </w:p>
    <w:p w14:paraId="1C0212A6" w14:textId="77777777" w:rsidR="003C6AF9" w:rsidRDefault="00000000">
      <w:pPr>
        <w:spacing w:before="120" w:after="80"/>
        <w:jc w:val="center"/>
        <w:rPr>
          <w:lang w:eastAsia="zh-CN"/>
        </w:rPr>
      </w:pPr>
      <w:r>
        <w:rPr>
          <w:b/>
          <w:sz w:val="21"/>
          <w:lang w:eastAsia="zh-CN"/>
        </w:rPr>
        <w:t>表</w:t>
      </w:r>
      <w:r>
        <w:rPr>
          <w:b/>
          <w:sz w:val="21"/>
          <w:lang w:eastAsia="zh-CN"/>
        </w:rPr>
        <w:t xml:space="preserve"> 2-3  </w:t>
      </w:r>
      <w:r>
        <w:rPr>
          <w:b/>
          <w:sz w:val="21"/>
          <w:lang w:eastAsia="zh-CN"/>
        </w:rPr>
        <w:t>用户注册用例规约</w:t>
      </w:r>
    </w:p>
    <w:tbl>
      <w:tblPr>
        <w:tblStyle w:val="af4"/>
        <w:tblW w:w="0" w:type="auto"/>
        <w:jc w:val="center"/>
        <w:tblLook w:val="04A0" w:firstRow="1" w:lastRow="0" w:firstColumn="1" w:lastColumn="0" w:noHBand="0" w:noVBand="1"/>
      </w:tblPr>
      <w:tblGrid>
        <w:gridCol w:w="4252"/>
        <w:gridCol w:w="4252"/>
      </w:tblGrid>
      <w:tr w:rsidR="003C6AF9" w14:paraId="12CE9940" w14:textId="77777777">
        <w:trPr>
          <w:jc w:val="center"/>
        </w:trPr>
        <w:tc>
          <w:tcPr>
            <w:tcW w:w="4252" w:type="dxa"/>
            <w:shd w:val="clear" w:color="auto" w:fill="F2F2F2"/>
            <w:vAlign w:val="center"/>
          </w:tcPr>
          <w:p w14:paraId="16921970" w14:textId="77777777" w:rsidR="003C6AF9" w:rsidRDefault="00000000">
            <w:pPr>
              <w:spacing w:after="40" w:line="240" w:lineRule="auto"/>
              <w:jc w:val="center"/>
            </w:pPr>
            <w:proofErr w:type="spellStart"/>
            <w:r>
              <w:rPr>
                <w:b/>
                <w:sz w:val="21"/>
              </w:rPr>
              <w:t>用例编号</w:t>
            </w:r>
            <w:proofErr w:type="spellEnd"/>
          </w:p>
        </w:tc>
        <w:tc>
          <w:tcPr>
            <w:tcW w:w="4252" w:type="dxa"/>
            <w:vAlign w:val="center"/>
          </w:tcPr>
          <w:p w14:paraId="7DE69AD3" w14:textId="77777777" w:rsidR="003C6AF9" w:rsidRDefault="00000000">
            <w:pPr>
              <w:spacing w:after="40" w:line="240" w:lineRule="auto"/>
            </w:pPr>
            <w:r>
              <w:rPr>
                <w:sz w:val="21"/>
              </w:rPr>
              <w:t>UC-01</w:t>
            </w:r>
          </w:p>
        </w:tc>
      </w:tr>
      <w:tr w:rsidR="003C6AF9" w14:paraId="1D8BA87B" w14:textId="77777777">
        <w:trPr>
          <w:jc w:val="center"/>
        </w:trPr>
        <w:tc>
          <w:tcPr>
            <w:tcW w:w="4252" w:type="dxa"/>
            <w:shd w:val="clear" w:color="auto" w:fill="F2F2F2"/>
            <w:vAlign w:val="center"/>
          </w:tcPr>
          <w:p w14:paraId="1AD9E4D3" w14:textId="77777777" w:rsidR="003C6AF9" w:rsidRDefault="00000000">
            <w:pPr>
              <w:spacing w:after="40" w:line="240" w:lineRule="auto"/>
              <w:jc w:val="center"/>
            </w:pPr>
            <w:proofErr w:type="spellStart"/>
            <w:r>
              <w:rPr>
                <w:b/>
                <w:sz w:val="21"/>
              </w:rPr>
              <w:t>用例名称</w:t>
            </w:r>
            <w:proofErr w:type="spellEnd"/>
          </w:p>
        </w:tc>
        <w:tc>
          <w:tcPr>
            <w:tcW w:w="4252" w:type="dxa"/>
            <w:vAlign w:val="center"/>
          </w:tcPr>
          <w:p w14:paraId="342C2B73" w14:textId="77777777" w:rsidR="003C6AF9" w:rsidRDefault="00000000">
            <w:pPr>
              <w:spacing w:after="40" w:line="240" w:lineRule="auto"/>
            </w:pPr>
            <w:proofErr w:type="spellStart"/>
            <w:r>
              <w:rPr>
                <w:sz w:val="21"/>
              </w:rPr>
              <w:t>用户注册</w:t>
            </w:r>
            <w:proofErr w:type="spellEnd"/>
          </w:p>
        </w:tc>
      </w:tr>
      <w:tr w:rsidR="003C6AF9" w14:paraId="3EF271D7" w14:textId="77777777">
        <w:trPr>
          <w:jc w:val="center"/>
        </w:trPr>
        <w:tc>
          <w:tcPr>
            <w:tcW w:w="4252" w:type="dxa"/>
            <w:shd w:val="clear" w:color="auto" w:fill="F2F2F2"/>
            <w:vAlign w:val="center"/>
          </w:tcPr>
          <w:p w14:paraId="11CB3806" w14:textId="77777777" w:rsidR="003C6AF9" w:rsidRDefault="00000000">
            <w:pPr>
              <w:spacing w:after="40" w:line="240" w:lineRule="auto"/>
              <w:jc w:val="center"/>
            </w:pPr>
            <w:proofErr w:type="spellStart"/>
            <w:r>
              <w:rPr>
                <w:b/>
                <w:sz w:val="21"/>
              </w:rPr>
              <w:t>参与者</w:t>
            </w:r>
            <w:proofErr w:type="spellEnd"/>
          </w:p>
        </w:tc>
        <w:tc>
          <w:tcPr>
            <w:tcW w:w="4252" w:type="dxa"/>
            <w:vAlign w:val="center"/>
          </w:tcPr>
          <w:p w14:paraId="3C3100A4" w14:textId="77777777" w:rsidR="003C6AF9" w:rsidRDefault="00000000">
            <w:pPr>
              <w:spacing w:after="40" w:line="240" w:lineRule="auto"/>
            </w:pPr>
            <w:proofErr w:type="spellStart"/>
            <w:r>
              <w:rPr>
                <w:sz w:val="21"/>
              </w:rPr>
              <w:t>游客</w:t>
            </w:r>
            <w:proofErr w:type="spellEnd"/>
          </w:p>
        </w:tc>
      </w:tr>
      <w:tr w:rsidR="003C6AF9" w14:paraId="6C2C72A7" w14:textId="77777777">
        <w:trPr>
          <w:jc w:val="center"/>
        </w:trPr>
        <w:tc>
          <w:tcPr>
            <w:tcW w:w="4252" w:type="dxa"/>
            <w:shd w:val="clear" w:color="auto" w:fill="F2F2F2"/>
            <w:vAlign w:val="center"/>
          </w:tcPr>
          <w:p w14:paraId="76060BE9" w14:textId="77777777" w:rsidR="003C6AF9" w:rsidRDefault="00000000">
            <w:pPr>
              <w:spacing w:after="40" w:line="240" w:lineRule="auto"/>
              <w:jc w:val="center"/>
            </w:pPr>
            <w:proofErr w:type="spellStart"/>
            <w:r>
              <w:rPr>
                <w:b/>
                <w:sz w:val="21"/>
              </w:rPr>
              <w:t>简要描述</w:t>
            </w:r>
            <w:proofErr w:type="spellEnd"/>
          </w:p>
        </w:tc>
        <w:tc>
          <w:tcPr>
            <w:tcW w:w="4252" w:type="dxa"/>
            <w:vAlign w:val="center"/>
          </w:tcPr>
          <w:p w14:paraId="6103DC6F" w14:textId="77777777" w:rsidR="003C6AF9" w:rsidRDefault="00000000">
            <w:pPr>
              <w:spacing w:after="40" w:line="240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游客注册成为系统用户，系统创建账号并为其分配默认角色</w:t>
            </w:r>
            <w:r>
              <w:rPr>
                <w:sz w:val="21"/>
                <w:lang w:eastAsia="zh-CN"/>
              </w:rPr>
              <w:t>“</w:t>
            </w:r>
            <w:r>
              <w:rPr>
                <w:sz w:val="21"/>
                <w:lang w:eastAsia="zh-CN"/>
              </w:rPr>
              <w:t>普通用户（</w:t>
            </w:r>
            <w:r>
              <w:rPr>
                <w:sz w:val="21"/>
                <w:lang w:eastAsia="zh-CN"/>
              </w:rPr>
              <w:t>USER</w:t>
            </w:r>
            <w:r>
              <w:rPr>
                <w:sz w:val="21"/>
                <w:lang w:eastAsia="zh-CN"/>
              </w:rPr>
              <w:t>）</w:t>
            </w:r>
            <w:r>
              <w:rPr>
                <w:sz w:val="21"/>
                <w:lang w:eastAsia="zh-CN"/>
              </w:rPr>
              <w:t>”</w:t>
            </w:r>
            <w:r>
              <w:rPr>
                <w:sz w:val="21"/>
                <w:lang w:eastAsia="zh-CN"/>
              </w:rPr>
              <w:t>。</w:t>
            </w:r>
          </w:p>
        </w:tc>
      </w:tr>
      <w:tr w:rsidR="003C6AF9" w14:paraId="44CBB08D" w14:textId="77777777">
        <w:trPr>
          <w:jc w:val="center"/>
        </w:trPr>
        <w:tc>
          <w:tcPr>
            <w:tcW w:w="4252" w:type="dxa"/>
            <w:shd w:val="clear" w:color="auto" w:fill="F2F2F2"/>
            <w:vAlign w:val="center"/>
          </w:tcPr>
          <w:p w14:paraId="003752D4" w14:textId="77777777" w:rsidR="003C6AF9" w:rsidRDefault="00000000">
            <w:pPr>
              <w:spacing w:after="40" w:line="240" w:lineRule="auto"/>
              <w:jc w:val="center"/>
            </w:pPr>
            <w:proofErr w:type="spellStart"/>
            <w:r>
              <w:rPr>
                <w:b/>
                <w:sz w:val="21"/>
              </w:rPr>
              <w:t>前置条件</w:t>
            </w:r>
            <w:proofErr w:type="spellEnd"/>
          </w:p>
        </w:tc>
        <w:tc>
          <w:tcPr>
            <w:tcW w:w="4252" w:type="dxa"/>
            <w:vAlign w:val="center"/>
          </w:tcPr>
          <w:p w14:paraId="657140B1" w14:textId="77777777" w:rsidR="003C6AF9" w:rsidRDefault="00000000">
            <w:pPr>
              <w:spacing w:after="40" w:line="240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游客未登录，访问注册页面。</w:t>
            </w:r>
          </w:p>
        </w:tc>
      </w:tr>
      <w:tr w:rsidR="003C6AF9" w14:paraId="0D954C1C" w14:textId="77777777">
        <w:trPr>
          <w:jc w:val="center"/>
        </w:trPr>
        <w:tc>
          <w:tcPr>
            <w:tcW w:w="4252" w:type="dxa"/>
            <w:shd w:val="clear" w:color="auto" w:fill="F2F2F2"/>
            <w:vAlign w:val="center"/>
          </w:tcPr>
          <w:p w14:paraId="5540E8D0" w14:textId="77777777" w:rsidR="003C6AF9" w:rsidRDefault="00000000">
            <w:pPr>
              <w:spacing w:after="40" w:line="240" w:lineRule="auto"/>
              <w:jc w:val="center"/>
            </w:pPr>
            <w:proofErr w:type="spellStart"/>
            <w:r>
              <w:rPr>
                <w:b/>
                <w:sz w:val="21"/>
              </w:rPr>
              <w:t>基本流程</w:t>
            </w:r>
            <w:proofErr w:type="spellEnd"/>
          </w:p>
        </w:tc>
        <w:tc>
          <w:tcPr>
            <w:tcW w:w="4252" w:type="dxa"/>
            <w:vAlign w:val="center"/>
          </w:tcPr>
          <w:p w14:paraId="36305A5D" w14:textId="77777777" w:rsidR="003C6AF9" w:rsidRDefault="00000000">
            <w:pPr>
              <w:spacing w:after="40" w:line="240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 xml:space="preserve">1. </w:t>
            </w:r>
            <w:r>
              <w:rPr>
                <w:sz w:val="21"/>
                <w:lang w:eastAsia="zh-CN"/>
              </w:rPr>
              <w:t>游客在注册页面填写用户名、密码、手机号、邮箱等注册信息；</w:t>
            </w:r>
          </w:p>
          <w:p w14:paraId="780783B7" w14:textId="77777777" w:rsidR="003C6AF9" w:rsidRDefault="00000000">
            <w:pPr>
              <w:spacing w:after="40" w:line="240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 xml:space="preserve">2. </w:t>
            </w:r>
            <w:r>
              <w:rPr>
                <w:sz w:val="21"/>
                <w:lang w:eastAsia="zh-CN"/>
              </w:rPr>
              <w:t>系统校验用户名、手机号未被占用，</w:t>
            </w:r>
            <w:proofErr w:type="gramStart"/>
            <w:r>
              <w:rPr>
                <w:sz w:val="21"/>
                <w:lang w:eastAsia="zh-CN"/>
              </w:rPr>
              <w:t>且表单字</w:t>
            </w:r>
            <w:proofErr w:type="gramEnd"/>
            <w:r>
              <w:rPr>
                <w:sz w:val="21"/>
                <w:lang w:eastAsia="zh-CN"/>
              </w:rPr>
              <w:t>段合法；</w:t>
            </w:r>
          </w:p>
          <w:p w14:paraId="5354ECD4" w14:textId="77777777" w:rsidR="003C6AF9" w:rsidRDefault="00000000">
            <w:pPr>
              <w:spacing w:after="40" w:line="240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 xml:space="preserve">3. </w:t>
            </w:r>
            <w:r>
              <w:rPr>
                <w:sz w:val="21"/>
                <w:lang w:eastAsia="zh-CN"/>
              </w:rPr>
              <w:t>系统使用</w:t>
            </w:r>
            <w:r>
              <w:rPr>
                <w:sz w:val="21"/>
                <w:lang w:eastAsia="zh-CN"/>
              </w:rPr>
              <w:t xml:space="preserve"> PBKDF2 </w:t>
            </w:r>
            <w:r>
              <w:rPr>
                <w:sz w:val="21"/>
                <w:lang w:eastAsia="zh-CN"/>
              </w:rPr>
              <w:t>算法对密码加盐哈希加密；</w:t>
            </w:r>
          </w:p>
          <w:p w14:paraId="7C0E69D6" w14:textId="77777777" w:rsidR="003C6AF9" w:rsidRDefault="00000000">
            <w:pPr>
              <w:spacing w:after="40" w:line="240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 xml:space="preserve">4. </w:t>
            </w:r>
            <w:r>
              <w:rPr>
                <w:sz w:val="21"/>
                <w:lang w:eastAsia="zh-CN"/>
              </w:rPr>
              <w:t>系统创建用户记录，并分配默认角色</w:t>
            </w:r>
            <w:r>
              <w:rPr>
                <w:sz w:val="21"/>
                <w:lang w:eastAsia="zh-CN"/>
              </w:rPr>
              <w:t>“</w:t>
            </w:r>
            <w:r>
              <w:rPr>
                <w:sz w:val="21"/>
                <w:lang w:eastAsia="zh-CN"/>
              </w:rPr>
              <w:t>普通用户（</w:t>
            </w:r>
            <w:r>
              <w:rPr>
                <w:sz w:val="21"/>
                <w:lang w:eastAsia="zh-CN"/>
              </w:rPr>
              <w:t>USER</w:t>
            </w:r>
            <w:r>
              <w:rPr>
                <w:sz w:val="21"/>
                <w:lang w:eastAsia="zh-CN"/>
              </w:rPr>
              <w:t>）</w:t>
            </w:r>
            <w:r>
              <w:rPr>
                <w:sz w:val="21"/>
                <w:lang w:eastAsia="zh-CN"/>
              </w:rPr>
              <w:t>”</w:t>
            </w:r>
            <w:r>
              <w:rPr>
                <w:sz w:val="21"/>
                <w:lang w:eastAsia="zh-CN"/>
              </w:rPr>
              <w:t>；</w:t>
            </w:r>
          </w:p>
          <w:p w14:paraId="4FFF3B5D" w14:textId="77777777" w:rsidR="003C6AF9" w:rsidRDefault="00000000">
            <w:pPr>
              <w:spacing w:after="40" w:line="240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 xml:space="preserve">5. </w:t>
            </w:r>
            <w:r>
              <w:rPr>
                <w:sz w:val="21"/>
                <w:lang w:eastAsia="zh-CN"/>
              </w:rPr>
              <w:t>系统提示注册成功，并跳转到登录页面。</w:t>
            </w:r>
          </w:p>
        </w:tc>
      </w:tr>
      <w:tr w:rsidR="003C6AF9" w14:paraId="604AA543" w14:textId="77777777">
        <w:trPr>
          <w:jc w:val="center"/>
        </w:trPr>
        <w:tc>
          <w:tcPr>
            <w:tcW w:w="4252" w:type="dxa"/>
            <w:shd w:val="clear" w:color="auto" w:fill="F2F2F2"/>
            <w:vAlign w:val="center"/>
          </w:tcPr>
          <w:p w14:paraId="3395822C" w14:textId="77777777" w:rsidR="003C6AF9" w:rsidRDefault="00000000">
            <w:pPr>
              <w:spacing w:after="40" w:line="240" w:lineRule="auto"/>
              <w:jc w:val="center"/>
            </w:pPr>
            <w:proofErr w:type="spellStart"/>
            <w:r>
              <w:rPr>
                <w:b/>
                <w:sz w:val="21"/>
              </w:rPr>
              <w:t>分支流程</w:t>
            </w:r>
            <w:proofErr w:type="spellEnd"/>
          </w:p>
        </w:tc>
        <w:tc>
          <w:tcPr>
            <w:tcW w:w="4252" w:type="dxa"/>
            <w:vAlign w:val="center"/>
          </w:tcPr>
          <w:p w14:paraId="09AFAE13" w14:textId="77777777" w:rsidR="003C6AF9" w:rsidRDefault="00000000">
            <w:pPr>
              <w:spacing w:after="40" w:line="240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A1</w:t>
            </w:r>
            <w:r>
              <w:rPr>
                <w:sz w:val="21"/>
                <w:lang w:eastAsia="zh-CN"/>
              </w:rPr>
              <w:t>：用户名已被占用</w:t>
            </w:r>
            <w:r>
              <w:rPr>
                <w:sz w:val="21"/>
                <w:lang w:eastAsia="zh-CN"/>
              </w:rPr>
              <w:t xml:space="preserve"> → </w:t>
            </w:r>
            <w:r>
              <w:rPr>
                <w:sz w:val="21"/>
                <w:lang w:eastAsia="zh-CN"/>
              </w:rPr>
              <w:t>系统提示更换用户名后重新提交；</w:t>
            </w:r>
          </w:p>
          <w:p w14:paraId="33B5CB72" w14:textId="77777777" w:rsidR="003C6AF9" w:rsidRDefault="00000000">
            <w:pPr>
              <w:spacing w:after="40" w:line="240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A2</w:t>
            </w:r>
            <w:r>
              <w:rPr>
                <w:sz w:val="21"/>
                <w:lang w:eastAsia="zh-CN"/>
              </w:rPr>
              <w:t>：手机号已被占用</w:t>
            </w:r>
            <w:r>
              <w:rPr>
                <w:sz w:val="21"/>
                <w:lang w:eastAsia="zh-CN"/>
              </w:rPr>
              <w:t xml:space="preserve"> → </w:t>
            </w:r>
            <w:r>
              <w:rPr>
                <w:sz w:val="21"/>
                <w:lang w:eastAsia="zh-CN"/>
              </w:rPr>
              <w:t>系统提示更换手机号后重新提交。</w:t>
            </w:r>
          </w:p>
        </w:tc>
      </w:tr>
      <w:tr w:rsidR="003C6AF9" w14:paraId="2F92D28A" w14:textId="77777777">
        <w:trPr>
          <w:jc w:val="center"/>
        </w:trPr>
        <w:tc>
          <w:tcPr>
            <w:tcW w:w="4252" w:type="dxa"/>
            <w:shd w:val="clear" w:color="auto" w:fill="F2F2F2"/>
            <w:vAlign w:val="center"/>
          </w:tcPr>
          <w:p w14:paraId="2AB2D4CE" w14:textId="77777777" w:rsidR="003C6AF9" w:rsidRDefault="00000000">
            <w:pPr>
              <w:spacing w:after="40" w:line="240" w:lineRule="auto"/>
              <w:jc w:val="center"/>
            </w:pPr>
            <w:proofErr w:type="spellStart"/>
            <w:r>
              <w:rPr>
                <w:b/>
                <w:sz w:val="21"/>
              </w:rPr>
              <w:t>异常流程</w:t>
            </w:r>
            <w:proofErr w:type="spellEnd"/>
          </w:p>
        </w:tc>
        <w:tc>
          <w:tcPr>
            <w:tcW w:w="4252" w:type="dxa"/>
            <w:vAlign w:val="center"/>
          </w:tcPr>
          <w:p w14:paraId="299AB808" w14:textId="77777777" w:rsidR="003C6AF9" w:rsidRDefault="00000000">
            <w:pPr>
              <w:spacing w:after="40" w:line="240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E1</w:t>
            </w:r>
            <w:r>
              <w:rPr>
                <w:sz w:val="21"/>
                <w:lang w:eastAsia="zh-CN"/>
              </w:rPr>
              <w:t>：表单字段不合法（如密码强度不足、手机号格式错误）</w:t>
            </w:r>
            <w:r>
              <w:rPr>
                <w:sz w:val="21"/>
                <w:lang w:eastAsia="zh-CN"/>
              </w:rPr>
              <w:t xml:space="preserve">→ </w:t>
            </w:r>
            <w:r>
              <w:rPr>
                <w:sz w:val="21"/>
                <w:lang w:eastAsia="zh-CN"/>
              </w:rPr>
              <w:t>页面显示校验错误，不提交。</w:t>
            </w:r>
          </w:p>
        </w:tc>
      </w:tr>
      <w:tr w:rsidR="003C6AF9" w14:paraId="62BDCA0E" w14:textId="77777777">
        <w:trPr>
          <w:jc w:val="center"/>
        </w:trPr>
        <w:tc>
          <w:tcPr>
            <w:tcW w:w="4252" w:type="dxa"/>
            <w:shd w:val="clear" w:color="auto" w:fill="F2F2F2"/>
            <w:vAlign w:val="center"/>
          </w:tcPr>
          <w:p w14:paraId="2EA3C47C" w14:textId="77777777" w:rsidR="003C6AF9" w:rsidRDefault="00000000">
            <w:pPr>
              <w:spacing w:after="40" w:line="240" w:lineRule="auto"/>
              <w:jc w:val="center"/>
            </w:pPr>
            <w:proofErr w:type="spellStart"/>
            <w:r>
              <w:rPr>
                <w:b/>
                <w:sz w:val="21"/>
              </w:rPr>
              <w:t>后置条件</w:t>
            </w:r>
            <w:proofErr w:type="spellEnd"/>
          </w:p>
        </w:tc>
        <w:tc>
          <w:tcPr>
            <w:tcW w:w="4252" w:type="dxa"/>
            <w:vAlign w:val="center"/>
          </w:tcPr>
          <w:p w14:paraId="5BB5A668" w14:textId="77777777" w:rsidR="003C6AF9" w:rsidRDefault="00000000">
            <w:pPr>
              <w:spacing w:after="40" w:line="240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用户账号创建成功并拥有</w:t>
            </w:r>
            <w:r>
              <w:rPr>
                <w:sz w:val="21"/>
                <w:lang w:eastAsia="zh-CN"/>
              </w:rPr>
              <w:t xml:space="preserve"> USER </w:t>
            </w:r>
            <w:r>
              <w:rPr>
                <w:sz w:val="21"/>
                <w:lang w:eastAsia="zh-CN"/>
              </w:rPr>
              <w:t>角色；登录后可使用购物车、下单、支付等功能。</w:t>
            </w:r>
          </w:p>
        </w:tc>
      </w:tr>
      <w:tr w:rsidR="003C6AF9" w14:paraId="51A6A7AC" w14:textId="77777777">
        <w:trPr>
          <w:jc w:val="center"/>
        </w:trPr>
        <w:tc>
          <w:tcPr>
            <w:tcW w:w="4252" w:type="dxa"/>
            <w:shd w:val="clear" w:color="auto" w:fill="F2F2F2"/>
            <w:vAlign w:val="center"/>
          </w:tcPr>
          <w:p w14:paraId="25FD78F8" w14:textId="77777777" w:rsidR="003C6AF9" w:rsidRDefault="00000000">
            <w:pPr>
              <w:spacing w:after="40" w:line="240" w:lineRule="auto"/>
              <w:jc w:val="center"/>
            </w:pPr>
            <w:proofErr w:type="spellStart"/>
            <w:r>
              <w:rPr>
                <w:b/>
                <w:sz w:val="21"/>
              </w:rPr>
              <w:t>业务规则</w:t>
            </w:r>
            <w:proofErr w:type="spellEnd"/>
          </w:p>
        </w:tc>
        <w:tc>
          <w:tcPr>
            <w:tcW w:w="4252" w:type="dxa"/>
            <w:vAlign w:val="center"/>
          </w:tcPr>
          <w:p w14:paraId="08167B91" w14:textId="77777777" w:rsidR="003C6AF9" w:rsidRDefault="00000000">
            <w:pPr>
              <w:spacing w:after="40" w:line="240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用户名唯一，手机</w:t>
            </w:r>
            <w:proofErr w:type="gramStart"/>
            <w:r>
              <w:rPr>
                <w:sz w:val="21"/>
                <w:lang w:eastAsia="zh-CN"/>
              </w:rPr>
              <w:t>号唯一且</w:t>
            </w:r>
            <w:proofErr w:type="gramEnd"/>
            <w:r>
              <w:rPr>
                <w:sz w:val="21"/>
                <w:lang w:eastAsia="zh-CN"/>
              </w:rPr>
              <w:t>可为空；</w:t>
            </w:r>
          </w:p>
          <w:p w14:paraId="618F295D" w14:textId="77777777" w:rsidR="003C6AF9" w:rsidRDefault="00000000">
            <w:pPr>
              <w:spacing w:after="40" w:line="240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密码加密存储，不保存明文；</w:t>
            </w:r>
          </w:p>
          <w:p w14:paraId="4C32BDC2" w14:textId="77777777" w:rsidR="003C6AF9" w:rsidRDefault="00000000">
            <w:pPr>
              <w:spacing w:after="40" w:line="240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注册与默认角色分配在同一个事务内完成。</w:t>
            </w:r>
          </w:p>
        </w:tc>
      </w:tr>
    </w:tbl>
    <w:p w14:paraId="017B566B" w14:textId="77777777" w:rsidR="003C6AF9" w:rsidRDefault="003C6AF9">
      <w:pPr>
        <w:spacing w:after="40" w:line="300" w:lineRule="auto"/>
        <w:rPr>
          <w:lang w:eastAsia="zh-CN"/>
        </w:rPr>
      </w:pPr>
    </w:p>
    <w:p w14:paraId="73AEEDAE" w14:textId="77777777" w:rsidR="003C6AF9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18E12FDD" w14:textId="77777777" w:rsidR="003C6AF9" w:rsidRDefault="00000000">
      <w:pPr>
        <w:pStyle w:val="31"/>
      </w:pPr>
      <w:bookmarkStart w:id="19" w:name="_Toc10192"/>
      <w:proofErr w:type="gramStart"/>
      <w:r>
        <w:rPr>
          <w:rFonts w:ascii="Times New Roman" w:eastAsia="黑体" w:hAnsi="Times New Roman"/>
          <w:color w:val="000000"/>
        </w:rPr>
        <w:lastRenderedPageBreak/>
        <w:t xml:space="preserve">2.2.2  </w:t>
      </w:r>
      <w:proofErr w:type="spellStart"/>
      <w:r>
        <w:rPr>
          <w:rFonts w:ascii="Times New Roman" w:eastAsia="黑体" w:hAnsi="Times New Roman"/>
          <w:color w:val="000000"/>
        </w:rPr>
        <w:t>用户登录用例分析</w:t>
      </w:r>
      <w:bookmarkEnd w:id="19"/>
      <w:proofErr w:type="spellEnd"/>
      <w:proofErr w:type="gramEnd"/>
    </w:p>
    <w:p w14:paraId="11F5F5D9" w14:textId="77777777" w:rsidR="003C6AF9" w:rsidRDefault="00000000">
      <w:pPr>
        <w:spacing w:before="160" w:after="40"/>
        <w:jc w:val="center"/>
      </w:pPr>
      <w:r>
        <w:rPr>
          <w:noProof/>
        </w:rPr>
        <w:drawing>
          <wp:inline distT="0" distB="0" distL="114300" distR="114300" wp14:anchorId="5E5DE520" wp14:editId="532BE4B3">
            <wp:extent cx="5399405" cy="1591945"/>
            <wp:effectExtent l="0" t="0" r="10795" b="825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592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E54107" w14:textId="77777777" w:rsidR="003C6AF9" w:rsidRDefault="00000000">
      <w:pPr>
        <w:spacing w:after="160"/>
        <w:jc w:val="center"/>
        <w:rPr>
          <w:lang w:eastAsia="zh-CN"/>
        </w:rPr>
      </w:pPr>
      <w:r>
        <w:rPr>
          <w:b/>
          <w:sz w:val="21"/>
          <w:lang w:eastAsia="zh-CN"/>
        </w:rPr>
        <w:t>图</w:t>
      </w:r>
      <w:r>
        <w:rPr>
          <w:b/>
          <w:sz w:val="21"/>
          <w:lang w:eastAsia="zh-CN"/>
        </w:rPr>
        <w:t xml:space="preserve"> 2-3  </w:t>
      </w:r>
      <w:r>
        <w:rPr>
          <w:b/>
          <w:sz w:val="21"/>
          <w:lang w:eastAsia="zh-CN"/>
        </w:rPr>
        <w:t>用户登录用例图</w:t>
      </w:r>
    </w:p>
    <w:p w14:paraId="2CFC700D" w14:textId="77777777" w:rsidR="003C6AF9" w:rsidRDefault="00000000">
      <w:pPr>
        <w:spacing w:before="120" w:after="80"/>
        <w:jc w:val="center"/>
        <w:rPr>
          <w:lang w:eastAsia="zh-CN"/>
        </w:rPr>
      </w:pPr>
      <w:r>
        <w:rPr>
          <w:b/>
          <w:sz w:val="21"/>
          <w:lang w:eastAsia="zh-CN"/>
        </w:rPr>
        <w:t>表</w:t>
      </w:r>
      <w:r>
        <w:rPr>
          <w:b/>
          <w:sz w:val="21"/>
          <w:lang w:eastAsia="zh-CN"/>
        </w:rPr>
        <w:t xml:space="preserve"> 2-4  </w:t>
      </w:r>
      <w:r>
        <w:rPr>
          <w:b/>
          <w:sz w:val="21"/>
          <w:lang w:eastAsia="zh-CN"/>
        </w:rPr>
        <w:t>用户登录用例规约</w:t>
      </w:r>
    </w:p>
    <w:tbl>
      <w:tblPr>
        <w:tblStyle w:val="af4"/>
        <w:tblW w:w="0" w:type="auto"/>
        <w:jc w:val="center"/>
        <w:tblLook w:val="04A0" w:firstRow="1" w:lastRow="0" w:firstColumn="1" w:lastColumn="0" w:noHBand="0" w:noVBand="1"/>
      </w:tblPr>
      <w:tblGrid>
        <w:gridCol w:w="4252"/>
        <w:gridCol w:w="4252"/>
      </w:tblGrid>
      <w:tr w:rsidR="003C6AF9" w14:paraId="0C9D8847" w14:textId="77777777">
        <w:trPr>
          <w:jc w:val="center"/>
        </w:trPr>
        <w:tc>
          <w:tcPr>
            <w:tcW w:w="4252" w:type="dxa"/>
            <w:shd w:val="clear" w:color="auto" w:fill="F2F2F2"/>
            <w:vAlign w:val="center"/>
          </w:tcPr>
          <w:p w14:paraId="6B6379A3" w14:textId="77777777" w:rsidR="003C6AF9" w:rsidRDefault="00000000">
            <w:pPr>
              <w:spacing w:after="40" w:line="240" w:lineRule="auto"/>
              <w:jc w:val="center"/>
            </w:pPr>
            <w:proofErr w:type="spellStart"/>
            <w:r>
              <w:rPr>
                <w:b/>
                <w:sz w:val="21"/>
              </w:rPr>
              <w:t>用例编号</w:t>
            </w:r>
            <w:proofErr w:type="spellEnd"/>
          </w:p>
        </w:tc>
        <w:tc>
          <w:tcPr>
            <w:tcW w:w="4252" w:type="dxa"/>
            <w:vAlign w:val="center"/>
          </w:tcPr>
          <w:p w14:paraId="623E5707" w14:textId="77777777" w:rsidR="003C6AF9" w:rsidRDefault="00000000">
            <w:pPr>
              <w:spacing w:after="40" w:line="240" w:lineRule="auto"/>
            </w:pPr>
            <w:r>
              <w:rPr>
                <w:sz w:val="21"/>
              </w:rPr>
              <w:t>UC-02</w:t>
            </w:r>
          </w:p>
        </w:tc>
      </w:tr>
      <w:tr w:rsidR="003C6AF9" w14:paraId="0D88252C" w14:textId="77777777">
        <w:trPr>
          <w:jc w:val="center"/>
        </w:trPr>
        <w:tc>
          <w:tcPr>
            <w:tcW w:w="4252" w:type="dxa"/>
            <w:shd w:val="clear" w:color="auto" w:fill="F2F2F2"/>
            <w:vAlign w:val="center"/>
          </w:tcPr>
          <w:p w14:paraId="1281D261" w14:textId="77777777" w:rsidR="003C6AF9" w:rsidRDefault="00000000">
            <w:pPr>
              <w:spacing w:after="40" w:line="240" w:lineRule="auto"/>
              <w:jc w:val="center"/>
            </w:pPr>
            <w:proofErr w:type="spellStart"/>
            <w:r>
              <w:rPr>
                <w:b/>
                <w:sz w:val="21"/>
              </w:rPr>
              <w:t>用例名称</w:t>
            </w:r>
            <w:proofErr w:type="spellEnd"/>
          </w:p>
        </w:tc>
        <w:tc>
          <w:tcPr>
            <w:tcW w:w="4252" w:type="dxa"/>
            <w:vAlign w:val="center"/>
          </w:tcPr>
          <w:p w14:paraId="19708AC3" w14:textId="77777777" w:rsidR="003C6AF9" w:rsidRDefault="00000000">
            <w:pPr>
              <w:spacing w:after="40" w:line="240" w:lineRule="auto"/>
            </w:pPr>
            <w:proofErr w:type="spellStart"/>
            <w:r>
              <w:rPr>
                <w:sz w:val="21"/>
              </w:rPr>
              <w:t>用户登录</w:t>
            </w:r>
            <w:proofErr w:type="spellEnd"/>
          </w:p>
        </w:tc>
      </w:tr>
      <w:tr w:rsidR="003C6AF9" w14:paraId="6BB35906" w14:textId="77777777">
        <w:trPr>
          <w:jc w:val="center"/>
        </w:trPr>
        <w:tc>
          <w:tcPr>
            <w:tcW w:w="4252" w:type="dxa"/>
            <w:shd w:val="clear" w:color="auto" w:fill="F2F2F2"/>
            <w:vAlign w:val="center"/>
          </w:tcPr>
          <w:p w14:paraId="3B06C3A7" w14:textId="77777777" w:rsidR="003C6AF9" w:rsidRDefault="00000000">
            <w:pPr>
              <w:spacing w:after="40" w:line="240" w:lineRule="auto"/>
              <w:jc w:val="center"/>
            </w:pPr>
            <w:proofErr w:type="spellStart"/>
            <w:r>
              <w:rPr>
                <w:b/>
                <w:sz w:val="21"/>
              </w:rPr>
              <w:t>参与者</w:t>
            </w:r>
            <w:proofErr w:type="spellEnd"/>
          </w:p>
        </w:tc>
        <w:tc>
          <w:tcPr>
            <w:tcW w:w="4252" w:type="dxa"/>
            <w:vAlign w:val="center"/>
          </w:tcPr>
          <w:p w14:paraId="0D8CC021" w14:textId="77777777" w:rsidR="003C6AF9" w:rsidRDefault="00000000">
            <w:pPr>
              <w:spacing w:after="40" w:line="240" w:lineRule="auto"/>
            </w:pPr>
            <w:proofErr w:type="spellStart"/>
            <w:r>
              <w:rPr>
                <w:sz w:val="21"/>
              </w:rPr>
              <w:t>游客</w:t>
            </w:r>
            <w:proofErr w:type="spellEnd"/>
            <w:r>
              <w:rPr>
                <w:sz w:val="21"/>
              </w:rPr>
              <w:t>/</w:t>
            </w:r>
            <w:proofErr w:type="spellStart"/>
            <w:r>
              <w:rPr>
                <w:sz w:val="21"/>
              </w:rPr>
              <w:t>已注册用户</w:t>
            </w:r>
            <w:proofErr w:type="spellEnd"/>
          </w:p>
        </w:tc>
      </w:tr>
      <w:tr w:rsidR="003C6AF9" w14:paraId="298C2D44" w14:textId="77777777">
        <w:trPr>
          <w:jc w:val="center"/>
        </w:trPr>
        <w:tc>
          <w:tcPr>
            <w:tcW w:w="4252" w:type="dxa"/>
            <w:shd w:val="clear" w:color="auto" w:fill="F2F2F2"/>
            <w:vAlign w:val="center"/>
          </w:tcPr>
          <w:p w14:paraId="5A6B2D5E" w14:textId="77777777" w:rsidR="003C6AF9" w:rsidRDefault="00000000">
            <w:pPr>
              <w:spacing w:after="40" w:line="240" w:lineRule="auto"/>
              <w:jc w:val="center"/>
            </w:pPr>
            <w:proofErr w:type="spellStart"/>
            <w:r>
              <w:rPr>
                <w:b/>
                <w:sz w:val="21"/>
              </w:rPr>
              <w:t>简要描述</w:t>
            </w:r>
            <w:proofErr w:type="spellEnd"/>
          </w:p>
        </w:tc>
        <w:tc>
          <w:tcPr>
            <w:tcW w:w="4252" w:type="dxa"/>
            <w:vAlign w:val="center"/>
          </w:tcPr>
          <w:p w14:paraId="5CB86875" w14:textId="77777777" w:rsidR="003C6AF9" w:rsidRDefault="00000000">
            <w:pPr>
              <w:spacing w:after="40" w:line="240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用户通过账号密码登录系统，获取对应角色所拥有的功能权限。</w:t>
            </w:r>
          </w:p>
        </w:tc>
      </w:tr>
      <w:tr w:rsidR="003C6AF9" w14:paraId="2E27073B" w14:textId="77777777">
        <w:trPr>
          <w:jc w:val="center"/>
        </w:trPr>
        <w:tc>
          <w:tcPr>
            <w:tcW w:w="4252" w:type="dxa"/>
            <w:shd w:val="clear" w:color="auto" w:fill="F2F2F2"/>
            <w:vAlign w:val="center"/>
          </w:tcPr>
          <w:p w14:paraId="01B15E9A" w14:textId="77777777" w:rsidR="003C6AF9" w:rsidRDefault="00000000">
            <w:pPr>
              <w:spacing w:after="40" w:line="240" w:lineRule="auto"/>
              <w:jc w:val="center"/>
            </w:pPr>
            <w:proofErr w:type="spellStart"/>
            <w:r>
              <w:rPr>
                <w:b/>
                <w:sz w:val="21"/>
              </w:rPr>
              <w:t>前置条件</w:t>
            </w:r>
            <w:proofErr w:type="spellEnd"/>
          </w:p>
        </w:tc>
        <w:tc>
          <w:tcPr>
            <w:tcW w:w="4252" w:type="dxa"/>
            <w:vAlign w:val="center"/>
          </w:tcPr>
          <w:p w14:paraId="0C86E5B5" w14:textId="77777777" w:rsidR="003C6AF9" w:rsidRDefault="00000000">
            <w:pPr>
              <w:spacing w:after="40" w:line="240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用户已注册账号，且当前未登录。</w:t>
            </w:r>
          </w:p>
        </w:tc>
      </w:tr>
      <w:tr w:rsidR="003C6AF9" w14:paraId="14842BF8" w14:textId="77777777">
        <w:trPr>
          <w:jc w:val="center"/>
        </w:trPr>
        <w:tc>
          <w:tcPr>
            <w:tcW w:w="4252" w:type="dxa"/>
            <w:shd w:val="clear" w:color="auto" w:fill="F2F2F2"/>
            <w:vAlign w:val="center"/>
          </w:tcPr>
          <w:p w14:paraId="2A4D2EED" w14:textId="77777777" w:rsidR="003C6AF9" w:rsidRDefault="00000000">
            <w:pPr>
              <w:spacing w:after="40" w:line="240" w:lineRule="auto"/>
              <w:jc w:val="center"/>
            </w:pPr>
            <w:proofErr w:type="spellStart"/>
            <w:r>
              <w:rPr>
                <w:b/>
                <w:sz w:val="21"/>
              </w:rPr>
              <w:t>基本流程</w:t>
            </w:r>
            <w:proofErr w:type="spellEnd"/>
          </w:p>
        </w:tc>
        <w:tc>
          <w:tcPr>
            <w:tcW w:w="4252" w:type="dxa"/>
            <w:vAlign w:val="center"/>
          </w:tcPr>
          <w:p w14:paraId="6E0E1625" w14:textId="77777777" w:rsidR="003C6AF9" w:rsidRDefault="00000000">
            <w:pPr>
              <w:spacing w:after="40" w:line="240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 xml:space="preserve">1. </w:t>
            </w:r>
            <w:r>
              <w:rPr>
                <w:sz w:val="21"/>
                <w:lang w:eastAsia="zh-CN"/>
              </w:rPr>
              <w:t>用户在登录页面输入用户名和密码；</w:t>
            </w:r>
          </w:p>
          <w:p w14:paraId="2D747C0C" w14:textId="77777777" w:rsidR="003C6AF9" w:rsidRDefault="00000000">
            <w:pPr>
              <w:spacing w:after="40" w:line="240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 xml:space="preserve">2. </w:t>
            </w:r>
            <w:r>
              <w:rPr>
                <w:sz w:val="21"/>
                <w:lang w:eastAsia="zh-CN"/>
              </w:rPr>
              <w:t>系统校验账号存在、状态正常且密码正确；</w:t>
            </w:r>
          </w:p>
          <w:p w14:paraId="68C7981F" w14:textId="77777777" w:rsidR="003C6AF9" w:rsidRDefault="00000000">
            <w:pPr>
              <w:spacing w:after="40" w:line="240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 xml:space="preserve">3. </w:t>
            </w:r>
            <w:r>
              <w:rPr>
                <w:sz w:val="21"/>
                <w:lang w:eastAsia="zh-CN"/>
              </w:rPr>
              <w:t>系统写入认证</w:t>
            </w:r>
            <w:r>
              <w:rPr>
                <w:sz w:val="21"/>
                <w:lang w:eastAsia="zh-CN"/>
              </w:rPr>
              <w:t xml:space="preserve"> Cookie</w:t>
            </w:r>
            <w:r>
              <w:rPr>
                <w:sz w:val="21"/>
                <w:lang w:eastAsia="zh-CN"/>
              </w:rPr>
              <w:t>（</w:t>
            </w:r>
            <w:proofErr w:type="spellStart"/>
            <w:r>
              <w:rPr>
                <w:sz w:val="21"/>
                <w:lang w:eastAsia="zh-CN"/>
              </w:rPr>
              <w:t>ECommerce.Auth</w:t>
            </w:r>
            <w:proofErr w:type="spellEnd"/>
            <w:r>
              <w:rPr>
                <w:sz w:val="21"/>
                <w:lang w:eastAsia="zh-CN"/>
              </w:rPr>
              <w:t>），携带用户身份与角色信息；</w:t>
            </w:r>
          </w:p>
          <w:p w14:paraId="4C23CD34" w14:textId="77777777" w:rsidR="003C6AF9" w:rsidRDefault="00000000">
            <w:pPr>
              <w:spacing w:after="40" w:line="240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 xml:space="preserve">4. </w:t>
            </w:r>
            <w:r>
              <w:rPr>
                <w:sz w:val="21"/>
                <w:lang w:eastAsia="zh-CN"/>
              </w:rPr>
              <w:t>系统根据角色跳转：普通用户进入商城首页，客服</w:t>
            </w:r>
            <w:r>
              <w:rPr>
                <w:sz w:val="21"/>
                <w:lang w:eastAsia="zh-CN"/>
              </w:rPr>
              <w:t>/</w:t>
            </w:r>
            <w:r>
              <w:rPr>
                <w:sz w:val="21"/>
                <w:lang w:eastAsia="zh-CN"/>
              </w:rPr>
              <w:t>管理员进入后台首页。</w:t>
            </w:r>
          </w:p>
        </w:tc>
      </w:tr>
      <w:tr w:rsidR="003C6AF9" w14:paraId="1066A97A" w14:textId="77777777">
        <w:trPr>
          <w:jc w:val="center"/>
        </w:trPr>
        <w:tc>
          <w:tcPr>
            <w:tcW w:w="4252" w:type="dxa"/>
            <w:shd w:val="clear" w:color="auto" w:fill="F2F2F2"/>
            <w:vAlign w:val="center"/>
          </w:tcPr>
          <w:p w14:paraId="2D978809" w14:textId="77777777" w:rsidR="003C6AF9" w:rsidRDefault="00000000">
            <w:pPr>
              <w:spacing w:after="40" w:line="240" w:lineRule="auto"/>
              <w:jc w:val="center"/>
            </w:pPr>
            <w:proofErr w:type="spellStart"/>
            <w:r>
              <w:rPr>
                <w:b/>
                <w:sz w:val="21"/>
              </w:rPr>
              <w:t>分支流程</w:t>
            </w:r>
            <w:proofErr w:type="spellEnd"/>
          </w:p>
        </w:tc>
        <w:tc>
          <w:tcPr>
            <w:tcW w:w="4252" w:type="dxa"/>
            <w:vAlign w:val="center"/>
          </w:tcPr>
          <w:p w14:paraId="294A8AED" w14:textId="77777777" w:rsidR="003C6AF9" w:rsidRDefault="00000000">
            <w:pPr>
              <w:spacing w:after="40" w:line="240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A1</w:t>
            </w:r>
            <w:r>
              <w:rPr>
                <w:sz w:val="21"/>
                <w:lang w:eastAsia="zh-CN"/>
              </w:rPr>
              <w:t>：用户名或密码错误</w:t>
            </w:r>
            <w:r>
              <w:rPr>
                <w:sz w:val="21"/>
                <w:lang w:eastAsia="zh-CN"/>
              </w:rPr>
              <w:t xml:space="preserve"> → </w:t>
            </w:r>
            <w:r>
              <w:rPr>
                <w:sz w:val="21"/>
                <w:lang w:eastAsia="zh-CN"/>
              </w:rPr>
              <w:t>提示</w:t>
            </w:r>
            <w:r>
              <w:rPr>
                <w:sz w:val="21"/>
                <w:lang w:eastAsia="zh-CN"/>
              </w:rPr>
              <w:t>“</w:t>
            </w:r>
            <w:r>
              <w:rPr>
                <w:sz w:val="21"/>
                <w:lang w:eastAsia="zh-CN"/>
              </w:rPr>
              <w:t>用户名或密码错误</w:t>
            </w:r>
            <w:r>
              <w:rPr>
                <w:sz w:val="21"/>
                <w:lang w:eastAsia="zh-CN"/>
              </w:rPr>
              <w:t>”</w:t>
            </w:r>
            <w:r>
              <w:rPr>
                <w:sz w:val="21"/>
                <w:lang w:eastAsia="zh-CN"/>
              </w:rPr>
              <w:t>；</w:t>
            </w:r>
          </w:p>
          <w:p w14:paraId="2BC06EC8" w14:textId="77777777" w:rsidR="003C6AF9" w:rsidRDefault="00000000">
            <w:pPr>
              <w:spacing w:after="40" w:line="240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A2</w:t>
            </w:r>
            <w:r>
              <w:rPr>
                <w:sz w:val="21"/>
                <w:lang w:eastAsia="zh-CN"/>
              </w:rPr>
              <w:t>：账号被禁用</w:t>
            </w:r>
            <w:r>
              <w:rPr>
                <w:sz w:val="21"/>
                <w:lang w:eastAsia="zh-CN"/>
              </w:rPr>
              <w:t xml:space="preserve"> → </w:t>
            </w:r>
            <w:r>
              <w:rPr>
                <w:sz w:val="21"/>
                <w:lang w:eastAsia="zh-CN"/>
              </w:rPr>
              <w:t>提示账号已被禁用，无法登录。</w:t>
            </w:r>
          </w:p>
        </w:tc>
      </w:tr>
      <w:tr w:rsidR="003C6AF9" w14:paraId="5415AA22" w14:textId="77777777">
        <w:trPr>
          <w:jc w:val="center"/>
        </w:trPr>
        <w:tc>
          <w:tcPr>
            <w:tcW w:w="4252" w:type="dxa"/>
            <w:shd w:val="clear" w:color="auto" w:fill="F2F2F2"/>
            <w:vAlign w:val="center"/>
          </w:tcPr>
          <w:p w14:paraId="4D807759" w14:textId="77777777" w:rsidR="003C6AF9" w:rsidRDefault="00000000">
            <w:pPr>
              <w:spacing w:after="40" w:line="240" w:lineRule="auto"/>
              <w:jc w:val="center"/>
            </w:pPr>
            <w:proofErr w:type="spellStart"/>
            <w:r>
              <w:rPr>
                <w:b/>
                <w:sz w:val="21"/>
              </w:rPr>
              <w:t>异常流程</w:t>
            </w:r>
            <w:proofErr w:type="spellEnd"/>
          </w:p>
        </w:tc>
        <w:tc>
          <w:tcPr>
            <w:tcW w:w="4252" w:type="dxa"/>
            <w:vAlign w:val="center"/>
          </w:tcPr>
          <w:p w14:paraId="546F7CDA" w14:textId="77777777" w:rsidR="003C6AF9" w:rsidRDefault="00000000">
            <w:pPr>
              <w:spacing w:after="40" w:line="240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E1</w:t>
            </w:r>
            <w:r>
              <w:rPr>
                <w:sz w:val="21"/>
                <w:lang w:eastAsia="zh-CN"/>
              </w:rPr>
              <w:t>：重复提交无效登录请求</w:t>
            </w:r>
            <w:r>
              <w:rPr>
                <w:sz w:val="21"/>
                <w:lang w:eastAsia="zh-CN"/>
              </w:rPr>
              <w:t xml:space="preserve"> → </w:t>
            </w:r>
            <w:r>
              <w:rPr>
                <w:sz w:val="21"/>
                <w:lang w:eastAsia="zh-CN"/>
              </w:rPr>
              <w:t>系统正常提示错误，不改变已登录状态。</w:t>
            </w:r>
          </w:p>
        </w:tc>
      </w:tr>
      <w:tr w:rsidR="003C6AF9" w14:paraId="1B300CB5" w14:textId="77777777">
        <w:trPr>
          <w:jc w:val="center"/>
        </w:trPr>
        <w:tc>
          <w:tcPr>
            <w:tcW w:w="4252" w:type="dxa"/>
            <w:shd w:val="clear" w:color="auto" w:fill="F2F2F2"/>
            <w:vAlign w:val="center"/>
          </w:tcPr>
          <w:p w14:paraId="5E2CCC9E" w14:textId="77777777" w:rsidR="003C6AF9" w:rsidRDefault="00000000">
            <w:pPr>
              <w:spacing w:after="40" w:line="240" w:lineRule="auto"/>
              <w:jc w:val="center"/>
            </w:pPr>
            <w:proofErr w:type="spellStart"/>
            <w:r>
              <w:rPr>
                <w:b/>
                <w:sz w:val="21"/>
              </w:rPr>
              <w:t>后置条件</w:t>
            </w:r>
            <w:proofErr w:type="spellEnd"/>
          </w:p>
        </w:tc>
        <w:tc>
          <w:tcPr>
            <w:tcW w:w="4252" w:type="dxa"/>
            <w:vAlign w:val="center"/>
          </w:tcPr>
          <w:p w14:paraId="77B2A34F" w14:textId="77777777" w:rsidR="003C6AF9" w:rsidRDefault="00000000">
            <w:pPr>
              <w:spacing w:after="40" w:line="240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用户已登录，浏览器保存认证</w:t>
            </w:r>
            <w:r>
              <w:rPr>
                <w:sz w:val="21"/>
                <w:lang w:eastAsia="zh-CN"/>
              </w:rPr>
              <w:t xml:space="preserve"> Cookie</w:t>
            </w:r>
            <w:r>
              <w:rPr>
                <w:sz w:val="21"/>
                <w:lang w:eastAsia="zh-CN"/>
              </w:rPr>
              <w:t>，后续请求携带身份与角色信息。</w:t>
            </w:r>
          </w:p>
        </w:tc>
      </w:tr>
      <w:tr w:rsidR="003C6AF9" w14:paraId="6D4D20B9" w14:textId="77777777">
        <w:trPr>
          <w:jc w:val="center"/>
        </w:trPr>
        <w:tc>
          <w:tcPr>
            <w:tcW w:w="4252" w:type="dxa"/>
            <w:shd w:val="clear" w:color="auto" w:fill="F2F2F2"/>
            <w:vAlign w:val="center"/>
          </w:tcPr>
          <w:p w14:paraId="1D642ABD" w14:textId="77777777" w:rsidR="003C6AF9" w:rsidRDefault="00000000">
            <w:pPr>
              <w:spacing w:after="40" w:line="240" w:lineRule="auto"/>
              <w:jc w:val="center"/>
            </w:pPr>
            <w:proofErr w:type="spellStart"/>
            <w:r>
              <w:rPr>
                <w:b/>
                <w:sz w:val="21"/>
              </w:rPr>
              <w:t>业务规则</w:t>
            </w:r>
            <w:proofErr w:type="spellEnd"/>
          </w:p>
        </w:tc>
        <w:tc>
          <w:tcPr>
            <w:tcW w:w="4252" w:type="dxa"/>
            <w:vAlign w:val="center"/>
          </w:tcPr>
          <w:p w14:paraId="26C843DE" w14:textId="77777777" w:rsidR="003C6AF9" w:rsidRDefault="00000000">
            <w:pPr>
              <w:spacing w:after="40" w:line="240" w:lineRule="auto"/>
            </w:pPr>
            <w:proofErr w:type="spellStart"/>
            <w:r>
              <w:rPr>
                <w:sz w:val="21"/>
              </w:rPr>
              <w:t>支持一账号多角色，多角色时按</w:t>
            </w:r>
            <w:proofErr w:type="spellEnd"/>
            <w:r>
              <w:rPr>
                <w:sz w:val="21"/>
              </w:rPr>
              <w:t xml:space="preserve"> ADMIN &gt; SERVICE &gt; USER </w:t>
            </w:r>
            <w:proofErr w:type="spellStart"/>
            <w:r>
              <w:rPr>
                <w:sz w:val="21"/>
              </w:rPr>
              <w:t>的优先级确定首页与导航</w:t>
            </w:r>
            <w:proofErr w:type="spellEnd"/>
            <w:r>
              <w:rPr>
                <w:sz w:val="21"/>
              </w:rPr>
              <w:t>；</w:t>
            </w:r>
          </w:p>
          <w:p w14:paraId="6BE05FC2" w14:textId="77777777" w:rsidR="003C6AF9" w:rsidRDefault="00000000">
            <w:pPr>
              <w:spacing w:after="40" w:line="240" w:lineRule="auto"/>
            </w:pPr>
            <w:proofErr w:type="spellStart"/>
            <w:r>
              <w:rPr>
                <w:sz w:val="21"/>
              </w:rPr>
              <w:t>认证</w:t>
            </w:r>
            <w:proofErr w:type="spellEnd"/>
            <w:r>
              <w:rPr>
                <w:sz w:val="21"/>
              </w:rPr>
              <w:t xml:space="preserve"> Cookie </w:t>
            </w:r>
            <w:proofErr w:type="spellStart"/>
            <w:r>
              <w:rPr>
                <w:sz w:val="21"/>
              </w:rPr>
              <w:t>采用滑动过期策略</w:t>
            </w:r>
            <w:proofErr w:type="spellEnd"/>
            <w:r>
              <w:rPr>
                <w:sz w:val="21"/>
              </w:rPr>
              <w:t>；</w:t>
            </w:r>
          </w:p>
          <w:p w14:paraId="19C67397" w14:textId="77777777" w:rsidR="003C6AF9" w:rsidRDefault="00000000">
            <w:pPr>
              <w:spacing w:after="40" w:line="240" w:lineRule="auto"/>
            </w:pPr>
            <w:proofErr w:type="spellStart"/>
            <w:r>
              <w:rPr>
                <w:sz w:val="21"/>
              </w:rPr>
              <w:t>退出登录后</w:t>
            </w:r>
            <w:proofErr w:type="spellEnd"/>
            <w:r>
              <w:rPr>
                <w:sz w:val="21"/>
              </w:rPr>
              <w:t xml:space="preserve"> Cookie </w:t>
            </w:r>
            <w:proofErr w:type="spellStart"/>
            <w:r>
              <w:rPr>
                <w:sz w:val="21"/>
              </w:rPr>
              <w:t>失效，访问受保护页面将跳转登录页</w:t>
            </w:r>
            <w:proofErr w:type="spellEnd"/>
            <w:r>
              <w:rPr>
                <w:sz w:val="21"/>
              </w:rPr>
              <w:t>。</w:t>
            </w:r>
          </w:p>
        </w:tc>
      </w:tr>
    </w:tbl>
    <w:p w14:paraId="42ED543D" w14:textId="77777777" w:rsidR="003C6AF9" w:rsidRDefault="003C6AF9">
      <w:pPr>
        <w:spacing w:after="40" w:line="300" w:lineRule="auto"/>
      </w:pPr>
    </w:p>
    <w:p w14:paraId="25C58BE4" w14:textId="77777777" w:rsidR="003C6AF9" w:rsidRDefault="00000000">
      <w:r>
        <w:br w:type="page"/>
      </w:r>
    </w:p>
    <w:p w14:paraId="26947A9A" w14:textId="77777777" w:rsidR="003C6AF9" w:rsidRDefault="00000000">
      <w:pPr>
        <w:pStyle w:val="31"/>
        <w:rPr>
          <w:lang w:eastAsia="zh-CN"/>
        </w:rPr>
      </w:pPr>
      <w:bookmarkStart w:id="20" w:name="_Toc16939"/>
      <w:r>
        <w:rPr>
          <w:rFonts w:ascii="Times New Roman" w:eastAsia="黑体" w:hAnsi="Times New Roman"/>
          <w:color w:val="000000"/>
          <w:lang w:eastAsia="zh-CN"/>
        </w:rPr>
        <w:lastRenderedPageBreak/>
        <w:t xml:space="preserve">2.2.3  </w:t>
      </w:r>
      <w:r>
        <w:rPr>
          <w:rFonts w:ascii="Times New Roman" w:eastAsia="黑体" w:hAnsi="Times New Roman"/>
          <w:color w:val="000000"/>
          <w:lang w:eastAsia="zh-CN"/>
        </w:rPr>
        <w:t>商品浏览与搜索用例分析</w:t>
      </w:r>
      <w:bookmarkEnd w:id="20"/>
    </w:p>
    <w:p w14:paraId="29303871" w14:textId="77777777" w:rsidR="003C6AF9" w:rsidRDefault="00000000">
      <w:pPr>
        <w:spacing w:before="160" w:after="40"/>
        <w:jc w:val="center"/>
      </w:pPr>
      <w:r>
        <w:rPr>
          <w:noProof/>
        </w:rPr>
        <w:drawing>
          <wp:inline distT="0" distB="0" distL="114300" distR="114300" wp14:anchorId="55F18C54" wp14:editId="2EA16289">
            <wp:extent cx="5399405" cy="4796155"/>
            <wp:effectExtent l="0" t="0" r="10795" b="444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796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F2205E" w14:textId="77777777" w:rsidR="003C6AF9" w:rsidRDefault="00000000">
      <w:pPr>
        <w:spacing w:after="160"/>
        <w:jc w:val="center"/>
        <w:rPr>
          <w:lang w:eastAsia="zh-CN"/>
        </w:rPr>
      </w:pPr>
      <w:r>
        <w:rPr>
          <w:b/>
          <w:sz w:val="21"/>
          <w:lang w:eastAsia="zh-CN"/>
        </w:rPr>
        <w:t>图</w:t>
      </w:r>
      <w:r>
        <w:rPr>
          <w:b/>
          <w:sz w:val="21"/>
          <w:lang w:eastAsia="zh-CN"/>
        </w:rPr>
        <w:t xml:space="preserve"> 2-4  </w:t>
      </w:r>
      <w:r>
        <w:rPr>
          <w:b/>
          <w:sz w:val="21"/>
          <w:lang w:eastAsia="zh-CN"/>
        </w:rPr>
        <w:t>商品浏览与搜索用例图</w:t>
      </w:r>
    </w:p>
    <w:p w14:paraId="18D07D68" w14:textId="77777777" w:rsidR="003C6AF9" w:rsidRDefault="00000000">
      <w:pPr>
        <w:spacing w:before="120" w:after="80"/>
        <w:jc w:val="center"/>
        <w:rPr>
          <w:lang w:eastAsia="zh-CN"/>
        </w:rPr>
      </w:pPr>
      <w:r>
        <w:rPr>
          <w:b/>
          <w:sz w:val="21"/>
          <w:lang w:eastAsia="zh-CN"/>
        </w:rPr>
        <w:t>表</w:t>
      </w:r>
      <w:r>
        <w:rPr>
          <w:b/>
          <w:sz w:val="21"/>
          <w:lang w:eastAsia="zh-CN"/>
        </w:rPr>
        <w:t xml:space="preserve"> 2-5  </w:t>
      </w:r>
      <w:r>
        <w:rPr>
          <w:b/>
          <w:sz w:val="21"/>
          <w:lang w:eastAsia="zh-CN"/>
        </w:rPr>
        <w:t>商品浏览与搜索用例规约</w:t>
      </w:r>
    </w:p>
    <w:tbl>
      <w:tblPr>
        <w:tblStyle w:val="af4"/>
        <w:tblW w:w="0" w:type="auto"/>
        <w:jc w:val="center"/>
        <w:tblLook w:val="04A0" w:firstRow="1" w:lastRow="0" w:firstColumn="1" w:lastColumn="0" w:noHBand="0" w:noVBand="1"/>
      </w:tblPr>
      <w:tblGrid>
        <w:gridCol w:w="4252"/>
        <w:gridCol w:w="4252"/>
      </w:tblGrid>
      <w:tr w:rsidR="003C6AF9" w14:paraId="1A570142" w14:textId="77777777">
        <w:trPr>
          <w:jc w:val="center"/>
        </w:trPr>
        <w:tc>
          <w:tcPr>
            <w:tcW w:w="4252" w:type="dxa"/>
            <w:shd w:val="clear" w:color="auto" w:fill="F2F2F2"/>
            <w:vAlign w:val="center"/>
          </w:tcPr>
          <w:p w14:paraId="1167CEA8" w14:textId="77777777" w:rsidR="003C6AF9" w:rsidRDefault="00000000">
            <w:pPr>
              <w:spacing w:after="40" w:line="240" w:lineRule="auto"/>
              <w:jc w:val="center"/>
            </w:pPr>
            <w:proofErr w:type="spellStart"/>
            <w:r>
              <w:rPr>
                <w:b/>
                <w:sz w:val="21"/>
              </w:rPr>
              <w:t>用例编号</w:t>
            </w:r>
            <w:proofErr w:type="spellEnd"/>
          </w:p>
        </w:tc>
        <w:tc>
          <w:tcPr>
            <w:tcW w:w="4252" w:type="dxa"/>
            <w:vAlign w:val="center"/>
          </w:tcPr>
          <w:p w14:paraId="566FCEA2" w14:textId="77777777" w:rsidR="003C6AF9" w:rsidRDefault="00000000">
            <w:pPr>
              <w:spacing w:after="40" w:line="240" w:lineRule="auto"/>
            </w:pPr>
            <w:r>
              <w:rPr>
                <w:sz w:val="21"/>
              </w:rPr>
              <w:t>UC-03</w:t>
            </w:r>
          </w:p>
        </w:tc>
      </w:tr>
      <w:tr w:rsidR="003C6AF9" w14:paraId="3B8581A6" w14:textId="77777777">
        <w:trPr>
          <w:jc w:val="center"/>
        </w:trPr>
        <w:tc>
          <w:tcPr>
            <w:tcW w:w="4252" w:type="dxa"/>
            <w:shd w:val="clear" w:color="auto" w:fill="F2F2F2"/>
            <w:vAlign w:val="center"/>
          </w:tcPr>
          <w:p w14:paraId="16D803BE" w14:textId="77777777" w:rsidR="003C6AF9" w:rsidRDefault="00000000">
            <w:pPr>
              <w:spacing w:after="40" w:line="240" w:lineRule="auto"/>
              <w:jc w:val="center"/>
            </w:pPr>
            <w:proofErr w:type="spellStart"/>
            <w:r>
              <w:rPr>
                <w:b/>
                <w:sz w:val="21"/>
              </w:rPr>
              <w:t>用例名称</w:t>
            </w:r>
            <w:proofErr w:type="spellEnd"/>
          </w:p>
        </w:tc>
        <w:tc>
          <w:tcPr>
            <w:tcW w:w="4252" w:type="dxa"/>
            <w:vAlign w:val="center"/>
          </w:tcPr>
          <w:p w14:paraId="78143D6D" w14:textId="77777777" w:rsidR="003C6AF9" w:rsidRDefault="00000000">
            <w:pPr>
              <w:spacing w:after="40" w:line="240" w:lineRule="auto"/>
            </w:pPr>
            <w:proofErr w:type="spellStart"/>
            <w:r>
              <w:rPr>
                <w:sz w:val="21"/>
              </w:rPr>
              <w:t>商品浏览与搜索</w:t>
            </w:r>
            <w:proofErr w:type="spellEnd"/>
          </w:p>
        </w:tc>
      </w:tr>
      <w:tr w:rsidR="003C6AF9" w14:paraId="556A2F33" w14:textId="77777777">
        <w:trPr>
          <w:jc w:val="center"/>
        </w:trPr>
        <w:tc>
          <w:tcPr>
            <w:tcW w:w="4252" w:type="dxa"/>
            <w:shd w:val="clear" w:color="auto" w:fill="F2F2F2"/>
            <w:vAlign w:val="center"/>
          </w:tcPr>
          <w:p w14:paraId="0BCB8B4F" w14:textId="77777777" w:rsidR="003C6AF9" w:rsidRDefault="00000000">
            <w:pPr>
              <w:spacing w:after="40" w:line="240" w:lineRule="auto"/>
              <w:jc w:val="center"/>
            </w:pPr>
            <w:proofErr w:type="spellStart"/>
            <w:r>
              <w:rPr>
                <w:b/>
                <w:sz w:val="21"/>
              </w:rPr>
              <w:t>参与者</w:t>
            </w:r>
            <w:proofErr w:type="spellEnd"/>
          </w:p>
        </w:tc>
        <w:tc>
          <w:tcPr>
            <w:tcW w:w="4252" w:type="dxa"/>
            <w:vAlign w:val="center"/>
          </w:tcPr>
          <w:p w14:paraId="1AAC0C8D" w14:textId="77777777" w:rsidR="003C6AF9" w:rsidRDefault="00000000">
            <w:pPr>
              <w:spacing w:after="40" w:line="240" w:lineRule="auto"/>
            </w:pPr>
            <w:proofErr w:type="spellStart"/>
            <w:r>
              <w:rPr>
                <w:sz w:val="21"/>
              </w:rPr>
              <w:t>游客</w:t>
            </w:r>
            <w:proofErr w:type="spellEnd"/>
            <w:r>
              <w:rPr>
                <w:sz w:val="21"/>
              </w:rPr>
              <w:t>/</w:t>
            </w:r>
            <w:proofErr w:type="spellStart"/>
            <w:r>
              <w:rPr>
                <w:sz w:val="21"/>
              </w:rPr>
              <w:t>用户</w:t>
            </w:r>
            <w:proofErr w:type="spellEnd"/>
          </w:p>
        </w:tc>
      </w:tr>
      <w:tr w:rsidR="003C6AF9" w14:paraId="3CDEC30B" w14:textId="77777777">
        <w:trPr>
          <w:jc w:val="center"/>
        </w:trPr>
        <w:tc>
          <w:tcPr>
            <w:tcW w:w="4252" w:type="dxa"/>
            <w:shd w:val="clear" w:color="auto" w:fill="F2F2F2"/>
            <w:vAlign w:val="center"/>
          </w:tcPr>
          <w:p w14:paraId="65A19749" w14:textId="77777777" w:rsidR="003C6AF9" w:rsidRDefault="00000000">
            <w:pPr>
              <w:spacing w:after="40" w:line="240" w:lineRule="auto"/>
              <w:jc w:val="center"/>
            </w:pPr>
            <w:proofErr w:type="spellStart"/>
            <w:r>
              <w:rPr>
                <w:b/>
                <w:sz w:val="21"/>
              </w:rPr>
              <w:t>简要描述</w:t>
            </w:r>
            <w:proofErr w:type="spellEnd"/>
          </w:p>
        </w:tc>
        <w:tc>
          <w:tcPr>
            <w:tcW w:w="4252" w:type="dxa"/>
            <w:vAlign w:val="center"/>
          </w:tcPr>
          <w:p w14:paraId="0335AA9C" w14:textId="77777777" w:rsidR="003C6AF9" w:rsidRDefault="00000000">
            <w:pPr>
              <w:spacing w:after="40" w:line="240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浏览商品列表，按分类、关键词、价格</w:t>
            </w:r>
            <w:r>
              <w:rPr>
                <w:sz w:val="21"/>
                <w:lang w:eastAsia="zh-CN"/>
              </w:rPr>
              <w:t>/</w:t>
            </w:r>
            <w:r>
              <w:rPr>
                <w:sz w:val="21"/>
                <w:lang w:eastAsia="zh-CN"/>
              </w:rPr>
              <w:t>热度等条件筛选与排序，并查看商品详情。</w:t>
            </w:r>
          </w:p>
        </w:tc>
      </w:tr>
      <w:tr w:rsidR="003C6AF9" w14:paraId="2195AEF0" w14:textId="77777777">
        <w:trPr>
          <w:jc w:val="center"/>
        </w:trPr>
        <w:tc>
          <w:tcPr>
            <w:tcW w:w="4252" w:type="dxa"/>
            <w:shd w:val="clear" w:color="auto" w:fill="F2F2F2"/>
            <w:vAlign w:val="center"/>
          </w:tcPr>
          <w:p w14:paraId="48ED4275" w14:textId="77777777" w:rsidR="003C6AF9" w:rsidRDefault="00000000">
            <w:pPr>
              <w:spacing w:after="40" w:line="240" w:lineRule="auto"/>
              <w:jc w:val="center"/>
            </w:pPr>
            <w:proofErr w:type="spellStart"/>
            <w:r>
              <w:rPr>
                <w:b/>
                <w:sz w:val="21"/>
              </w:rPr>
              <w:t>前置条件</w:t>
            </w:r>
            <w:proofErr w:type="spellEnd"/>
          </w:p>
        </w:tc>
        <w:tc>
          <w:tcPr>
            <w:tcW w:w="4252" w:type="dxa"/>
            <w:vAlign w:val="center"/>
          </w:tcPr>
          <w:p w14:paraId="511B5B98" w14:textId="77777777" w:rsidR="003C6AF9" w:rsidRDefault="00000000">
            <w:pPr>
              <w:spacing w:after="40" w:line="240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无（公开功能，无需登录）。</w:t>
            </w:r>
          </w:p>
        </w:tc>
      </w:tr>
      <w:tr w:rsidR="003C6AF9" w14:paraId="48112765" w14:textId="77777777">
        <w:trPr>
          <w:jc w:val="center"/>
        </w:trPr>
        <w:tc>
          <w:tcPr>
            <w:tcW w:w="4252" w:type="dxa"/>
            <w:shd w:val="clear" w:color="auto" w:fill="F2F2F2"/>
            <w:vAlign w:val="center"/>
          </w:tcPr>
          <w:p w14:paraId="0664E311" w14:textId="77777777" w:rsidR="003C6AF9" w:rsidRDefault="00000000">
            <w:pPr>
              <w:spacing w:after="40" w:line="240" w:lineRule="auto"/>
              <w:jc w:val="center"/>
            </w:pPr>
            <w:proofErr w:type="spellStart"/>
            <w:r>
              <w:rPr>
                <w:b/>
                <w:sz w:val="21"/>
              </w:rPr>
              <w:t>基本流程</w:t>
            </w:r>
            <w:proofErr w:type="spellEnd"/>
          </w:p>
        </w:tc>
        <w:tc>
          <w:tcPr>
            <w:tcW w:w="4252" w:type="dxa"/>
            <w:vAlign w:val="center"/>
          </w:tcPr>
          <w:p w14:paraId="6767A74A" w14:textId="77777777" w:rsidR="003C6AF9" w:rsidRDefault="00000000">
            <w:pPr>
              <w:spacing w:after="40" w:line="240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 xml:space="preserve">1. </w:t>
            </w:r>
            <w:r>
              <w:rPr>
                <w:sz w:val="21"/>
                <w:lang w:eastAsia="zh-CN"/>
              </w:rPr>
              <w:t>用户进入商品列表页；</w:t>
            </w:r>
          </w:p>
          <w:p w14:paraId="0E89B0DB" w14:textId="77777777" w:rsidR="003C6AF9" w:rsidRDefault="00000000">
            <w:pPr>
              <w:spacing w:after="40" w:line="240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 xml:space="preserve">2. </w:t>
            </w:r>
            <w:r>
              <w:rPr>
                <w:sz w:val="21"/>
                <w:lang w:eastAsia="zh-CN"/>
              </w:rPr>
              <w:t>用户通过分类、关键词搜索、价格</w:t>
            </w:r>
            <w:r>
              <w:rPr>
                <w:sz w:val="21"/>
                <w:lang w:eastAsia="zh-CN"/>
              </w:rPr>
              <w:t>/</w:t>
            </w:r>
            <w:r>
              <w:rPr>
                <w:sz w:val="21"/>
                <w:lang w:eastAsia="zh-CN"/>
              </w:rPr>
              <w:t>热度排序等条件筛选商品；</w:t>
            </w:r>
          </w:p>
          <w:p w14:paraId="53527568" w14:textId="77777777" w:rsidR="003C6AF9" w:rsidRDefault="00000000">
            <w:pPr>
              <w:spacing w:after="40" w:line="240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 xml:space="preserve">3. </w:t>
            </w:r>
            <w:r>
              <w:rPr>
                <w:sz w:val="21"/>
                <w:lang w:eastAsia="zh-CN"/>
              </w:rPr>
              <w:t>系统分页返回符合条件的商品列表；</w:t>
            </w:r>
          </w:p>
          <w:p w14:paraId="1D6F0B4C" w14:textId="77777777" w:rsidR="003C6AF9" w:rsidRDefault="00000000">
            <w:pPr>
              <w:spacing w:after="40" w:line="240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 xml:space="preserve">4. </w:t>
            </w:r>
            <w:r>
              <w:rPr>
                <w:sz w:val="21"/>
                <w:lang w:eastAsia="zh-CN"/>
              </w:rPr>
              <w:t>用户点击商品进入详情页，查看</w:t>
            </w:r>
            <w:r>
              <w:rPr>
                <w:sz w:val="21"/>
                <w:lang w:eastAsia="zh-CN"/>
              </w:rPr>
              <w:t xml:space="preserve"> SKU </w:t>
            </w:r>
            <w:r>
              <w:rPr>
                <w:sz w:val="21"/>
                <w:lang w:eastAsia="zh-CN"/>
              </w:rPr>
              <w:t>规格、价格、库存状态、评价与推荐商品。</w:t>
            </w:r>
          </w:p>
        </w:tc>
      </w:tr>
      <w:tr w:rsidR="003C6AF9" w14:paraId="2F0C86F9" w14:textId="77777777">
        <w:trPr>
          <w:jc w:val="center"/>
        </w:trPr>
        <w:tc>
          <w:tcPr>
            <w:tcW w:w="4252" w:type="dxa"/>
            <w:shd w:val="clear" w:color="auto" w:fill="F2F2F2"/>
            <w:vAlign w:val="center"/>
          </w:tcPr>
          <w:p w14:paraId="55211DCA" w14:textId="77777777" w:rsidR="003C6AF9" w:rsidRDefault="00000000">
            <w:pPr>
              <w:spacing w:after="40" w:line="240" w:lineRule="auto"/>
              <w:jc w:val="center"/>
            </w:pPr>
            <w:proofErr w:type="spellStart"/>
            <w:r>
              <w:rPr>
                <w:b/>
                <w:sz w:val="21"/>
              </w:rPr>
              <w:t>分支流程</w:t>
            </w:r>
            <w:proofErr w:type="spellEnd"/>
          </w:p>
        </w:tc>
        <w:tc>
          <w:tcPr>
            <w:tcW w:w="4252" w:type="dxa"/>
            <w:vAlign w:val="center"/>
          </w:tcPr>
          <w:p w14:paraId="7280AEE3" w14:textId="77777777" w:rsidR="003C6AF9" w:rsidRDefault="00000000">
            <w:pPr>
              <w:spacing w:after="40" w:line="240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A1</w:t>
            </w:r>
            <w:r>
              <w:rPr>
                <w:sz w:val="21"/>
                <w:lang w:eastAsia="zh-CN"/>
              </w:rPr>
              <w:t>：无匹配商品</w:t>
            </w:r>
            <w:r>
              <w:rPr>
                <w:sz w:val="21"/>
                <w:lang w:eastAsia="zh-CN"/>
              </w:rPr>
              <w:t xml:space="preserve"> → </w:t>
            </w:r>
            <w:r>
              <w:rPr>
                <w:sz w:val="21"/>
                <w:lang w:eastAsia="zh-CN"/>
              </w:rPr>
              <w:t>列表显示</w:t>
            </w:r>
            <w:proofErr w:type="gramStart"/>
            <w:r>
              <w:rPr>
                <w:sz w:val="21"/>
                <w:lang w:eastAsia="zh-CN"/>
              </w:rPr>
              <w:t>空状态</w:t>
            </w:r>
            <w:proofErr w:type="gramEnd"/>
            <w:r>
              <w:rPr>
                <w:sz w:val="21"/>
                <w:lang w:eastAsia="zh-CN"/>
              </w:rPr>
              <w:t>提示；</w:t>
            </w:r>
          </w:p>
          <w:p w14:paraId="4DC238DE" w14:textId="77777777" w:rsidR="003C6AF9" w:rsidRDefault="00000000">
            <w:pPr>
              <w:spacing w:after="40" w:line="240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A2</w:t>
            </w:r>
            <w:r>
              <w:rPr>
                <w:sz w:val="21"/>
                <w:lang w:eastAsia="zh-CN"/>
              </w:rPr>
              <w:t>：商品已下架</w:t>
            </w:r>
            <w:r>
              <w:rPr>
                <w:sz w:val="21"/>
                <w:lang w:eastAsia="zh-CN"/>
              </w:rPr>
              <w:t>/</w:t>
            </w:r>
            <w:r>
              <w:rPr>
                <w:sz w:val="21"/>
                <w:lang w:eastAsia="zh-CN"/>
              </w:rPr>
              <w:t>停售</w:t>
            </w:r>
            <w:r>
              <w:rPr>
                <w:sz w:val="21"/>
                <w:lang w:eastAsia="zh-CN"/>
              </w:rPr>
              <w:t xml:space="preserve"> → </w:t>
            </w:r>
            <w:r>
              <w:rPr>
                <w:sz w:val="21"/>
                <w:lang w:eastAsia="zh-CN"/>
              </w:rPr>
              <w:t>详情页提示不可购买，不提供加入购物车入口。</w:t>
            </w:r>
          </w:p>
        </w:tc>
      </w:tr>
      <w:tr w:rsidR="003C6AF9" w14:paraId="589920A6" w14:textId="77777777">
        <w:trPr>
          <w:jc w:val="center"/>
        </w:trPr>
        <w:tc>
          <w:tcPr>
            <w:tcW w:w="4252" w:type="dxa"/>
            <w:shd w:val="clear" w:color="auto" w:fill="F2F2F2"/>
            <w:vAlign w:val="center"/>
          </w:tcPr>
          <w:p w14:paraId="0EA2CEA2" w14:textId="77777777" w:rsidR="003C6AF9" w:rsidRDefault="00000000">
            <w:pPr>
              <w:spacing w:after="40" w:line="240" w:lineRule="auto"/>
              <w:jc w:val="center"/>
            </w:pPr>
            <w:proofErr w:type="spellStart"/>
            <w:r>
              <w:rPr>
                <w:b/>
                <w:sz w:val="21"/>
              </w:rPr>
              <w:lastRenderedPageBreak/>
              <w:t>异常流程</w:t>
            </w:r>
            <w:proofErr w:type="spellEnd"/>
          </w:p>
        </w:tc>
        <w:tc>
          <w:tcPr>
            <w:tcW w:w="4252" w:type="dxa"/>
            <w:vAlign w:val="center"/>
          </w:tcPr>
          <w:p w14:paraId="16DDDDF8" w14:textId="77777777" w:rsidR="003C6AF9" w:rsidRDefault="00000000">
            <w:pPr>
              <w:spacing w:after="40" w:line="240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E1</w:t>
            </w:r>
            <w:r>
              <w:rPr>
                <w:sz w:val="21"/>
                <w:lang w:eastAsia="zh-CN"/>
              </w:rPr>
              <w:t>：分页参数或筛选条件非法</w:t>
            </w:r>
            <w:r>
              <w:rPr>
                <w:sz w:val="21"/>
                <w:lang w:eastAsia="zh-CN"/>
              </w:rPr>
              <w:t xml:space="preserve"> → </w:t>
            </w:r>
            <w:r>
              <w:rPr>
                <w:sz w:val="21"/>
                <w:lang w:eastAsia="zh-CN"/>
              </w:rPr>
              <w:t>系统忽略非法参数并返回默认分页结果。</w:t>
            </w:r>
          </w:p>
        </w:tc>
      </w:tr>
      <w:tr w:rsidR="003C6AF9" w14:paraId="55164C6F" w14:textId="77777777">
        <w:trPr>
          <w:jc w:val="center"/>
        </w:trPr>
        <w:tc>
          <w:tcPr>
            <w:tcW w:w="4252" w:type="dxa"/>
            <w:shd w:val="clear" w:color="auto" w:fill="F2F2F2"/>
            <w:vAlign w:val="center"/>
          </w:tcPr>
          <w:p w14:paraId="05866AEE" w14:textId="77777777" w:rsidR="003C6AF9" w:rsidRDefault="00000000">
            <w:pPr>
              <w:spacing w:after="40" w:line="240" w:lineRule="auto"/>
              <w:jc w:val="center"/>
            </w:pPr>
            <w:proofErr w:type="spellStart"/>
            <w:r>
              <w:rPr>
                <w:b/>
                <w:sz w:val="21"/>
              </w:rPr>
              <w:t>后置条件</w:t>
            </w:r>
            <w:proofErr w:type="spellEnd"/>
          </w:p>
        </w:tc>
        <w:tc>
          <w:tcPr>
            <w:tcW w:w="4252" w:type="dxa"/>
            <w:vAlign w:val="center"/>
          </w:tcPr>
          <w:p w14:paraId="10C0F226" w14:textId="77777777" w:rsidR="003C6AF9" w:rsidRDefault="00000000">
            <w:pPr>
              <w:spacing w:after="40" w:line="240" w:lineRule="auto"/>
            </w:pPr>
            <w:proofErr w:type="spellStart"/>
            <w:r>
              <w:rPr>
                <w:sz w:val="21"/>
              </w:rPr>
              <w:t>无数据变更</w:t>
            </w:r>
            <w:proofErr w:type="spellEnd"/>
            <w:r>
              <w:rPr>
                <w:sz w:val="21"/>
              </w:rPr>
              <w:t>。</w:t>
            </w:r>
          </w:p>
        </w:tc>
      </w:tr>
      <w:tr w:rsidR="003C6AF9" w14:paraId="70FE4C37" w14:textId="77777777">
        <w:trPr>
          <w:jc w:val="center"/>
        </w:trPr>
        <w:tc>
          <w:tcPr>
            <w:tcW w:w="4252" w:type="dxa"/>
            <w:shd w:val="clear" w:color="auto" w:fill="F2F2F2"/>
            <w:vAlign w:val="center"/>
          </w:tcPr>
          <w:p w14:paraId="537F13BE" w14:textId="77777777" w:rsidR="003C6AF9" w:rsidRDefault="00000000">
            <w:pPr>
              <w:spacing w:after="40" w:line="240" w:lineRule="auto"/>
              <w:jc w:val="center"/>
            </w:pPr>
            <w:proofErr w:type="spellStart"/>
            <w:r>
              <w:rPr>
                <w:b/>
                <w:sz w:val="21"/>
              </w:rPr>
              <w:t>业务规则</w:t>
            </w:r>
            <w:proofErr w:type="spellEnd"/>
          </w:p>
        </w:tc>
        <w:tc>
          <w:tcPr>
            <w:tcW w:w="4252" w:type="dxa"/>
            <w:vAlign w:val="center"/>
          </w:tcPr>
          <w:p w14:paraId="4D253C8F" w14:textId="77777777" w:rsidR="003C6AF9" w:rsidRDefault="00000000">
            <w:pPr>
              <w:spacing w:after="40" w:line="240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仅展示</w:t>
            </w:r>
            <w:r>
              <w:rPr>
                <w:sz w:val="21"/>
                <w:lang w:eastAsia="zh-CN"/>
              </w:rPr>
              <w:t>“</w:t>
            </w:r>
            <w:r>
              <w:rPr>
                <w:sz w:val="21"/>
                <w:lang w:eastAsia="zh-CN"/>
              </w:rPr>
              <w:t>上架</w:t>
            </w:r>
            <w:r>
              <w:rPr>
                <w:sz w:val="21"/>
                <w:lang w:eastAsia="zh-CN"/>
              </w:rPr>
              <w:t>”</w:t>
            </w:r>
            <w:r>
              <w:rPr>
                <w:sz w:val="21"/>
                <w:lang w:eastAsia="zh-CN"/>
              </w:rPr>
              <w:t>或</w:t>
            </w:r>
            <w:r>
              <w:rPr>
                <w:sz w:val="21"/>
                <w:lang w:eastAsia="zh-CN"/>
              </w:rPr>
              <w:t>“</w:t>
            </w:r>
            <w:r>
              <w:rPr>
                <w:sz w:val="21"/>
                <w:lang w:eastAsia="zh-CN"/>
              </w:rPr>
              <w:t>预售</w:t>
            </w:r>
            <w:r>
              <w:rPr>
                <w:sz w:val="21"/>
                <w:lang w:eastAsia="zh-CN"/>
              </w:rPr>
              <w:t>”</w:t>
            </w:r>
            <w:r>
              <w:rPr>
                <w:sz w:val="21"/>
                <w:lang w:eastAsia="zh-CN"/>
              </w:rPr>
              <w:t>状态的商品；</w:t>
            </w:r>
          </w:p>
          <w:p w14:paraId="2891204E" w14:textId="77777777" w:rsidR="003C6AF9" w:rsidRDefault="00000000">
            <w:pPr>
              <w:spacing w:after="40" w:line="240" w:lineRule="auto"/>
            </w:pPr>
            <w:proofErr w:type="spellStart"/>
            <w:r>
              <w:rPr>
                <w:sz w:val="21"/>
              </w:rPr>
              <w:t>展示的可用库存</w:t>
            </w:r>
            <w:proofErr w:type="spellEnd"/>
            <w:r>
              <w:rPr>
                <w:sz w:val="21"/>
              </w:rPr>
              <w:t xml:space="preserve"> = </w:t>
            </w:r>
            <w:proofErr w:type="spellStart"/>
            <w:r>
              <w:rPr>
                <w:sz w:val="21"/>
              </w:rPr>
              <w:t>实际库存</w:t>
            </w:r>
            <w:proofErr w:type="spellEnd"/>
            <w:r>
              <w:rPr>
                <w:sz w:val="21"/>
              </w:rPr>
              <w:t xml:space="preserve"> stock − </w:t>
            </w:r>
            <w:proofErr w:type="spellStart"/>
            <w:r>
              <w:rPr>
                <w:sz w:val="21"/>
              </w:rPr>
              <w:t>锁定库存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locked_stock</w:t>
            </w:r>
            <w:proofErr w:type="spellEnd"/>
            <w:r>
              <w:rPr>
                <w:sz w:val="21"/>
              </w:rPr>
              <w:t>；</w:t>
            </w:r>
          </w:p>
          <w:p w14:paraId="62910875" w14:textId="77777777" w:rsidR="003C6AF9" w:rsidRDefault="00000000">
            <w:pPr>
              <w:spacing w:after="40" w:line="240" w:lineRule="auto"/>
            </w:pPr>
            <w:proofErr w:type="spellStart"/>
            <w:r>
              <w:rPr>
                <w:sz w:val="21"/>
              </w:rPr>
              <w:t>热度排行依据商品浏览量、累计销量与评分均值计算</w:t>
            </w:r>
            <w:proofErr w:type="spellEnd"/>
            <w:r>
              <w:rPr>
                <w:sz w:val="21"/>
              </w:rPr>
              <w:t>。</w:t>
            </w:r>
          </w:p>
        </w:tc>
      </w:tr>
    </w:tbl>
    <w:p w14:paraId="66BEC068" w14:textId="77777777" w:rsidR="003C6AF9" w:rsidRDefault="003C6AF9">
      <w:pPr>
        <w:spacing w:after="40" w:line="300" w:lineRule="auto"/>
      </w:pPr>
    </w:p>
    <w:p w14:paraId="3EE83B4F" w14:textId="77777777" w:rsidR="003C6AF9" w:rsidRDefault="00000000">
      <w:r>
        <w:br w:type="page"/>
      </w:r>
    </w:p>
    <w:p w14:paraId="6E382442" w14:textId="77777777" w:rsidR="003C6AF9" w:rsidRDefault="00000000">
      <w:pPr>
        <w:pStyle w:val="31"/>
      </w:pPr>
      <w:bookmarkStart w:id="21" w:name="_Toc280"/>
      <w:proofErr w:type="gramStart"/>
      <w:r>
        <w:rPr>
          <w:rFonts w:ascii="Times New Roman" w:eastAsia="黑体" w:hAnsi="Times New Roman"/>
          <w:color w:val="000000"/>
        </w:rPr>
        <w:lastRenderedPageBreak/>
        <w:t xml:space="preserve">2.2.4  </w:t>
      </w:r>
      <w:proofErr w:type="spellStart"/>
      <w:r>
        <w:rPr>
          <w:rFonts w:ascii="Times New Roman" w:eastAsia="黑体" w:hAnsi="Times New Roman"/>
          <w:color w:val="000000"/>
        </w:rPr>
        <w:t>购物车管理用例分析</w:t>
      </w:r>
      <w:bookmarkEnd w:id="21"/>
      <w:proofErr w:type="spellEnd"/>
      <w:proofErr w:type="gramEnd"/>
    </w:p>
    <w:p w14:paraId="7AD3DAA7" w14:textId="77777777" w:rsidR="003C6AF9" w:rsidRDefault="00000000">
      <w:pPr>
        <w:spacing w:before="160" w:after="40"/>
        <w:jc w:val="center"/>
      </w:pPr>
      <w:r>
        <w:rPr>
          <w:noProof/>
        </w:rPr>
        <w:drawing>
          <wp:inline distT="0" distB="0" distL="114300" distR="114300" wp14:anchorId="004DEA74" wp14:editId="48281EF6">
            <wp:extent cx="5399405" cy="6040755"/>
            <wp:effectExtent l="0" t="0" r="10795" b="444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604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78416A" w14:textId="77777777" w:rsidR="003C6AF9" w:rsidRDefault="00000000">
      <w:pPr>
        <w:spacing w:after="160"/>
        <w:jc w:val="center"/>
        <w:rPr>
          <w:lang w:eastAsia="zh-CN"/>
        </w:rPr>
      </w:pPr>
      <w:r>
        <w:rPr>
          <w:b/>
          <w:sz w:val="21"/>
          <w:lang w:eastAsia="zh-CN"/>
        </w:rPr>
        <w:t>图</w:t>
      </w:r>
      <w:r>
        <w:rPr>
          <w:b/>
          <w:sz w:val="21"/>
          <w:lang w:eastAsia="zh-CN"/>
        </w:rPr>
        <w:t xml:space="preserve"> 2-5  </w:t>
      </w:r>
      <w:r>
        <w:rPr>
          <w:b/>
          <w:sz w:val="21"/>
          <w:lang w:eastAsia="zh-CN"/>
        </w:rPr>
        <w:t>购物车管理用例图</w:t>
      </w:r>
    </w:p>
    <w:p w14:paraId="1C724605" w14:textId="77777777" w:rsidR="003C6AF9" w:rsidRDefault="00000000">
      <w:pPr>
        <w:spacing w:before="120" w:after="80"/>
        <w:jc w:val="center"/>
        <w:rPr>
          <w:lang w:eastAsia="zh-CN"/>
        </w:rPr>
      </w:pPr>
      <w:r>
        <w:rPr>
          <w:b/>
          <w:sz w:val="21"/>
          <w:lang w:eastAsia="zh-CN"/>
        </w:rPr>
        <w:t>表</w:t>
      </w:r>
      <w:r>
        <w:rPr>
          <w:b/>
          <w:sz w:val="21"/>
          <w:lang w:eastAsia="zh-CN"/>
        </w:rPr>
        <w:t xml:space="preserve"> 2-6  </w:t>
      </w:r>
      <w:r>
        <w:rPr>
          <w:b/>
          <w:sz w:val="21"/>
          <w:lang w:eastAsia="zh-CN"/>
        </w:rPr>
        <w:t>购物车管理用例规约</w:t>
      </w:r>
    </w:p>
    <w:tbl>
      <w:tblPr>
        <w:tblStyle w:val="af4"/>
        <w:tblW w:w="0" w:type="auto"/>
        <w:jc w:val="center"/>
        <w:tblLook w:val="04A0" w:firstRow="1" w:lastRow="0" w:firstColumn="1" w:lastColumn="0" w:noHBand="0" w:noVBand="1"/>
      </w:tblPr>
      <w:tblGrid>
        <w:gridCol w:w="4252"/>
        <w:gridCol w:w="4252"/>
      </w:tblGrid>
      <w:tr w:rsidR="003C6AF9" w14:paraId="37A8AE07" w14:textId="77777777">
        <w:trPr>
          <w:jc w:val="center"/>
        </w:trPr>
        <w:tc>
          <w:tcPr>
            <w:tcW w:w="4252" w:type="dxa"/>
            <w:shd w:val="clear" w:color="auto" w:fill="F2F2F2"/>
            <w:vAlign w:val="center"/>
          </w:tcPr>
          <w:p w14:paraId="66F4DE5E" w14:textId="77777777" w:rsidR="003C6AF9" w:rsidRDefault="00000000">
            <w:pPr>
              <w:spacing w:after="40" w:line="240" w:lineRule="auto"/>
              <w:jc w:val="center"/>
            </w:pPr>
            <w:proofErr w:type="spellStart"/>
            <w:r>
              <w:rPr>
                <w:b/>
                <w:sz w:val="21"/>
              </w:rPr>
              <w:t>用例编号</w:t>
            </w:r>
            <w:proofErr w:type="spellEnd"/>
          </w:p>
        </w:tc>
        <w:tc>
          <w:tcPr>
            <w:tcW w:w="4252" w:type="dxa"/>
            <w:vAlign w:val="center"/>
          </w:tcPr>
          <w:p w14:paraId="5B03B0F6" w14:textId="77777777" w:rsidR="003C6AF9" w:rsidRDefault="00000000">
            <w:pPr>
              <w:spacing w:after="40" w:line="240" w:lineRule="auto"/>
            </w:pPr>
            <w:r>
              <w:rPr>
                <w:sz w:val="21"/>
              </w:rPr>
              <w:t>UC-04</w:t>
            </w:r>
          </w:p>
        </w:tc>
      </w:tr>
      <w:tr w:rsidR="003C6AF9" w14:paraId="27E96A17" w14:textId="77777777">
        <w:trPr>
          <w:jc w:val="center"/>
        </w:trPr>
        <w:tc>
          <w:tcPr>
            <w:tcW w:w="4252" w:type="dxa"/>
            <w:shd w:val="clear" w:color="auto" w:fill="F2F2F2"/>
            <w:vAlign w:val="center"/>
          </w:tcPr>
          <w:p w14:paraId="5D290228" w14:textId="77777777" w:rsidR="003C6AF9" w:rsidRDefault="00000000">
            <w:pPr>
              <w:spacing w:after="40" w:line="240" w:lineRule="auto"/>
              <w:jc w:val="center"/>
            </w:pPr>
            <w:proofErr w:type="spellStart"/>
            <w:r>
              <w:rPr>
                <w:b/>
                <w:sz w:val="21"/>
              </w:rPr>
              <w:t>用例名称</w:t>
            </w:r>
            <w:proofErr w:type="spellEnd"/>
          </w:p>
        </w:tc>
        <w:tc>
          <w:tcPr>
            <w:tcW w:w="4252" w:type="dxa"/>
            <w:vAlign w:val="center"/>
          </w:tcPr>
          <w:p w14:paraId="09449A8B" w14:textId="77777777" w:rsidR="003C6AF9" w:rsidRDefault="00000000">
            <w:pPr>
              <w:spacing w:after="40" w:line="240" w:lineRule="auto"/>
            </w:pPr>
            <w:proofErr w:type="spellStart"/>
            <w:r>
              <w:rPr>
                <w:sz w:val="21"/>
              </w:rPr>
              <w:t>购物车管理</w:t>
            </w:r>
            <w:proofErr w:type="spellEnd"/>
          </w:p>
        </w:tc>
      </w:tr>
      <w:tr w:rsidR="003C6AF9" w14:paraId="7E0FBA79" w14:textId="77777777">
        <w:trPr>
          <w:jc w:val="center"/>
        </w:trPr>
        <w:tc>
          <w:tcPr>
            <w:tcW w:w="4252" w:type="dxa"/>
            <w:shd w:val="clear" w:color="auto" w:fill="F2F2F2"/>
            <w:vAlign w:val="center"/>
          </w:tcPr>
          <w:p w14:paraId="4097B28C" w14:textId="77777777" w:rsidR="003C6AF9" w:rsidRDefault="00000000">
            <w:pPr>
              <w:spacing w:after="40" w:line="240" w:lineRule="auto"/>
              <w:jc w:val="center"/>
            </w:pPr>
            <w:proofErr w:type="spellStart"/>
            <w:r>
              <w:rPr>
                <w:b/>
                <w:sz w:val="21"/>
              </w:rPr>
              <w:t>参与者</w:t>
            </w:r>
            <w:proofErr w:type="spellEnd"/>
          </w:p>
        </w:tc>
        <w:tc>
          <w:tcPr>
            <w:tcW w:w="4252" w:type="dxa"/>
            <w:vAlign w:val="center"/>
          </w:tcPr>
          <w:p w14:paraId="16A9758F" w14:textId="77777777" w:rsidR="003C6AF9" w:rsidRDefault="00000000">
            <w:pPr>
              <w:spacing w:after="40" w:line="240" w:lineRule="auto"/>
            </w:pPr>
            <w:proofErr w:type="spellStart"/>
            <w:r>
              <w:rPr>
                <w:sz w:val="21"/>
              </w:rPr>
              <w:t>普通用户</w:t>
            </w:r>
            <w:proofErr w:type="spellEnd"/>
          </w:p>
        </w:tc>
      </w:tr>
      <w:tr w:rsidR="003C6AF9" w14:paraId="21EB00B1" w14:textId="77777777">
        <w:trPr>
          <w:jc w:val="center"/>
        </w:trPr>
        <w:tc>
          <w:tcPr>
            <w:tcW w:w="4252" w:type="dxa"/>
            <w:shd w:val="clear" w:color="auto" w:fill="F2F2F2"/>
            <w:vAlign w:val="center"/>
          </w:tcPr>
          <w:p w14:paraId="3C71B7C2" w14:textId="77777777" w:rsidR="003C6AF9" w:rsidRDefault="00000000">
            <w:pPr>
              <w:spacing w:after="40" w:line="240" w:lineRule="auto"/>
              <w:jc w:val="center"/>
            </w:pPr>
            <w:proofErr w:type="spellStart"/>
            <w:r>
              <w:rPr>
                <w:b/>
                <w:sz w:val="21"/>
              </w:rPr>
              <w:t>简要描述</w:t>
            </w:r>
            <w:proofErr w:type="spellEnd"/>
          </w:p>
        </w:tc>
        <w:tc>
          <w:tcPr>
            <w:tcW w:w="4252" w:type="dxa"/>
            <w:vAlign w:val="center"/>
          </w:tcPr>
          <w:p w14:paraId="71A3546E" w14:textId="77777777" w:rsidR="003C6AF9" w:rsidRDefault="00000000">
            <w:pPr>
              <w:spacing w:after="40" w:line="240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用户将商品加入购物车，并对购物车条目进行数量修改、勾选、删除与清空。</w:t>
            </w:r>
          </w:p>
        </w:tc>
      </w:tr>
      <w:tr w:rsidR="003C6AF9" w14:paraId="262611A0" w14:textId="77777777">
        <w:trPr>
          <w:jc w:val="center"/>
        </w:trPr>
        <w:tc>
          <w:tcPr>
            <w:tcW w:w="4252" w:type="dxa"/>
            <w:shd w:val="clear" w:color="auto" w:fill="F2F2F2"/>
            <w:vAlign w:val="center"/>
          </w:tcPr>
          <w:p w14:paraId="4F863C2C" w14:textId="77777777" w:rsidR="003C6AF9" w:rsidRDefault="00000000">
            <w:pPr>
              <w:spacing w:after="40" w:line="240" w:lineRule="auto"/>
              <w:jc w:val="center"/>
            </w:pPr>
            <w:proofErr w:type="spellStart"/>
            <w:r>
              <w:rPr>
                <w:b/>
                <w:sz w:val="21"/>
              </w:rPr>
              <w:t>前置条件</w:t>
            </w:r>
            <w:proofErr w:type="spellEnd"/>
          </w:p>
        </w:tc>
        <w:tc>
          <w:tcPr>
            <w:tcW w:w="4252" w:type="dxa"/>
            <w:vAlign w:val="center"/>
          </w:tcPr>
          <w:p w14:paraId="6BBF54D3" w14:textId="77777777" w:rsidR="003C6AF9" w:rsidRDefault="00000000">
            <w:pPr>
              <w:spacing w:after="40" w:line="240" w:lineRule="auto"/>
            </w:pPr>
            <w:proofErr w:type="spellStart"/>
            <w:r>
              <w:rPr>
                <w:sz w:val="21"/>
              </w:rPr>
              <w:t>用户已登录</w:t>
            </w:r>
            <w:proofErr w:type="spellEnd"/>
            <w:r>
              <w:rPr>
                <w:sz w:val="21"/>
              </w:rPr>
              <w:t>。</w:t>
            </w:r>
          </w:p>
        </w:tc>
      </w:tr>
      <w:tr w:rsidR="003C6AF9" w14:paraId="4B54E228" w14:textId="77777777">
        <w:trPr>
          <w:jc w:val="center"/>
        </w:trPr>
        <w:tc>
          <w:tcPr>
            <w:tcW w:w="4252" w:type="dxa"/>
            <w:shd w:val="clear" w:color="auto" w:fill="F2F2F2"/>
            <w:vAlign w:val="center"/>
          </w:tcPr>
          <w:p w14:paraId="1D7EDB0E" w14:textId="77777777" w:rsidR="003C6AF9" w:rsidRDefault="00000000">
            <w:pPr>
              <w:spacing w:after="40" w:line="240" w:lineRule="auto"/>
              <w:jc w:val="center"/>
            </w:pPr>
            <w:proofErr w:type="spellStart"/>
            <w:r>
              <w:rPr>
                <w:b/>
                <w:sz w:val="21"/>
              </w:rPr>
              <w:t>基本流程</w:t>
            </w:r>
            <w:proofErr w:type="spellEnd"/>
          </w:p>
        </w:tc>
        <w:tc>
          <w:tcPr>
            <w:tcW w:w="4252" w:type="dxa"/>
            <w:vAlign w:val="center"/>
          </w:tcPr>
          <w:p w14:paraId="26A656D8" w14:textId="77777777" w:rsidR="003C6AF9" w:rsidRDefault="00000000">
            <w:pPr>
              <w:spacing w:after="40" w:line="240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 xml:space="preserve">1. </w:t>
            </w:r>
            <w:r>
              <w:rPr>
                <w:sz w:val="21"/>
                <w:lang w:eastAsia="zh-CN"/>
              </w:rPr>
              <w:t>用户在商品详情页选择</w:t>
            </w:r>
            <w:r>
              <w:rPr>
                <w:sz w:val="21"/>
                <w:lang w:eastAsia="zh-CN"/>
              </w:rPr>
              <w:t xml:space="preserve"> SKU </w:t>
            </w:r>
            <w:r>
              <w:rPr>
                <w:sz w:val="21"/>
                <w:lang w:eastAsia="zh-CN"/>
              </w:rPr>
              <w:t>与购买数量，点击</w:t>
            </w:r>
            <w:r>
              <w:rPr>
                <w:sz w:val="21"/>
                <w:lang w:eastAsia="zh-CN"/>
              </w:rPr>
              <w:t>“</w:t>
            </w:r>
            <w:r>
              <w:rPr>
                <w:sz w:val="21"/>
                <w:lang w:eastAsia="zh-CN"/>
              </w:rPr>
              <w:t>加入购物车</w:t>
            </w:r>
            <w:r>
              <w:rPr>
                <w:sz w:val="21"/>
                <w:lang w:eastAsia="zh-CN"/>
              </w:rPr>
              <w:t>”</w:t>
            </w:r>
            <w:r>
              <w:rPr>
                <w:sz w:val="21"/>
                <w:lang w:eastAsia="zh-CN"/>
              </w:rPr>
              <w:t>；</w:t>
            </w:r>
          </w:p>
          <w:p w14:paraId="565E5D21" w14:textId="77777777" w:rsidR="003C6AF9" w:rsidRDefault="00000000">
            <w:pPr>
              <w:spacing w:after="40" w:line="240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lastRenderedPageBreak/>
              <w:t xml:space="preserve">2. </w:t>
            </w:r>
            <w:r>
              <w:rPr>
                <w:sz w:val="21"/>
                <w:lang w:eastAsia="zh-CN"/>
              </w:rPr>
              <w:t>系统校验</w:t>
            </w:r>
            <w:r>
              <w:rPr>
                <w:sz w:val="21"/>
                <w:lang w:eastAsia="zh-CN"/>
              </w:rPr>
              <w:t xml:space="preserve"> SKU </w:t>
            </w:r>
            <w:r>
              <w:rPr>
                <w:sz w:val="21"/>
                <w:lang w:eastAsia="zh-CN"/>
              </w:rPr>
              <w:t>在售、商品上架且可用库存充足；</w:t>
            </w:r>
          </w:p>
          <w:p w14:paraId="7D27B1D2" w14:textId="77777777" w:rsidR="003C6AF9" w:rsidRDefault="00000000">
            <w:pPr>
              <w:spacing w:after="40" w:line="240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 xml:space="preserve">3. </w:t>
            </w:r>
            <w:r>
              <w:rPr>
                <w:sz w:val="21"/>
                <w:lang w:eastAsia="zh-CN"/>
              </w:rPr>
              <w:t>系统写入购物车记录，同一</w:t>
            </w:r>
            <w:r>
              <w:rPr>
                <w:sz w:val="21"/>
                <w:lang w:eastAsia="zh-CN"/>
              </w:rPr>
              <w:t xml:space="preserve"> SKU </w:t>
            </w:r>
            <w:r>
              <w:rPr>
                <w:sz w:val="21"/>
                <w:lang w:eastAsia="zh-CN"/>
              </w:rPr>
              <w:t>重复加入时数量累加；</w:t>
            </w:r>
          </w:p>
          <w:p w14:paraId="76DDC8A3" w14:textId="77777777" w:rsidR="003C6AF9" w:rsidRDefault="00000000">
            <w:pPr>
              <w:spacing w:after="40" w:line="240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 xml:space="preserve">4. </w:t>
            </w:r>
            <w:r>
              <w:rPr>
                <w:sz w:val="21"/>
                <w:lang w:eastAsia="zh-CN"/>
              </w:rPr>
              <w:t>用户进入购物车页面，可修改数量、勾选</w:t>
            </w:r>
            <w:r>
              <w:rPr>
                <w:sz w:val="21"/>
                <w:lang w:eastAsia="zh-CN"/>
              </w:rPr>
              <w:t>/</w:t>
            </w:r>
            <w:r>
              <w:rPr>
                <w:sz w:val="21"/>
                <w:lang w:eastAsia="zh-CN"/>
              </w:rPr>
              <w:t>取消勾选、删除条目或清空；</w:t>
            </w:r>
          </w:p>
          <w:p w14:paraId="3566FF17" w14:textId="77777777" w:rsidR="003C6AF9" w:rsidRDefault="00000000">
            <w:pPr>
              <w:spacing w:after="40" w:line="240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 xml:space="preserve">5. </w:t>
            </w:r>
            <w:r>
              <w:rPr>
                <w:sz w:val="21"/>
                <w:lang w:eastAsia="zh-CN"/>
              </w:rPr>
              <w:t>用户勾选待结算商品后进入结算流程。</w:t>
            </w:r>
          </w:p>
        </w:tc>
      </w:tr>
      <w:tr w:rsidR="003C6AF9" w14:paraId="7AD6524F" w14:textId="77777777">
        <w:trPr>
          <w:jc w:val="center"/>
        </w:trPr>
        <w:tc>
          <w:tcPr>
            <w:tcW w:w="4252" w:type="dxa"/>
            <w:shd w:val="clear" w:color="auto" w:fill="F2F2F2"/>
            <w:vAlign w:val="center"/>
          </w:tcPr>
          <w:p w14:paraId="1274F957" w14:textId="77777777" w:rsidR="003C6AF9" w:rsidRDefault="00000000">
            <w:pPr>
              <w:spacing w:after="40" w:line="240" w:lineRule="auto"/>
              <w:jc w:val="center"/>
            </w:pPr>
            <w:proofErr w:type="spellStart"/>
            <w:r>
              <w:rPr>
                <w:b/>
                <w:sz w:val="21"/>
              </w:rPr>
              <w:t>分支流程</w:t>
            </w:r>
            <w:proofErr w:type="spellEnd"/>
          </w:p>
        </w:tc>
        <w:tc>
          <w:tcPr>
            <w:tcW w:w="4252" w:type="dxa"/>
            <w:vAlign w:val="center"/>
          </w:tcPr>
          <w:p w14:paraId="2C8E4C28" w14:textId="77777777" w:rsidR="003C6AF9" w:rsidRDefault="00000000">
            <w:pPr>
              <w:spacing w:after="40" w:line="240" w:lineRule="auto"/>
            </w:pPr>
            <w:r>
              <w:rPr>
                <w:sz w:val="21"/>
              </w:rPr>
              <w:t>A1</w:t>
            </w:r>
            <w:r>
              <w:rPr>
                <w:sz w:val="21"/>
              </w:rPr>
              <w:t>：</w:t>
            </w:r>
            <w:proofErr w:type="spellStart"/>
            <w:r>
              <w:rPr>
                <w:sz w:val="21"/>
              </w:rPr>
              <w:t>重复加入同一</w:t>
            </w:r>
            <w:proofErr w:type="spellEnd"/>
            <w:r>
              <w:rPr>
                <w:sz w:val="21"/>
              </w:rPr>
              <w:t xml:space="preserve"> SKU → </w:t>
            </w:r>
            <w:proofErr w:type="spellStart"/>
            <w:r>
              <w:rPr>
                <w:sz w:val="21"/>
              </w:rPr>
              <w:t>购物车中该</w:t>
            </w:r>
            <w:proofErr w:type="spellEnd"/>
            <w:r>
              <w:rPr>
                <w:sz w:val="21"/>
              </w:rPr>
              <w:t xml:space="preserve"> SKU </w:t>
            </w:r>
            <w:proofErr w:type="spellStart"/>
            <w:r>
              <w:rPr>
                <w:sz w:val="21"/>
              </w:rPr>
              <w:t>数量累加</w:t>
            </w:r>
            <w:proofErr w:type="spellEnd"/>
            <w:r>
              <w:rPr>
                <w:sz w:val="21"/>
              </w:rPr>
              <w:t>；</w:t>
            </w:r>
          </w:p>
          <w:p w14:paraId="6A0C744B" w14:textId="77777777" w:rsidR="003C6AF9" w:rsidRDefault="00000000">
            <w:pPr>
              <w:spacing w:after="40" w:line="240" w:lineRule="auto"/>
            </w:pPr>
            <w:r>
              <w:rPr>
                <w:sz w:val="21"/>
              </w:rPr>
              <w:t>A2</w:t>
            </w:r>
            <w:r>
              <w:rPr>
                <w:sz w:val="21"/>
              </w:rPr>
              <w:t>：修改数量超过可用库存</w:t>
            </w:r>
            <w:r>
              <w:rPr>
                <w:sz w:val="21"/>
              </w:rPr>
              <w:t xml:space="preserve"> → </w:t>
            </w:r>
            <w:proofErr w:type="spellStart"/>
            <w:r>
              <w:rPr>
                <w:sz w:val="21"/>
              </w:rPr>
              <w:t>提示库存不足并限制数量上限</w:t>
            </w:r>
            <w:proofErr w:type="spellEnd"/>
            <w:r>
              <w:rPr>
                <w:sz w:val="21"/>
              </w:rPr>
              <w:t>。</w:t>
            </w:r>
          </w:p>
        </w:tc>
      </w:tr>
      <w:tr w:rsidR="003C6AF9" w14:paraId="5410B1E3" w14:textId="77777777">
        <w:trPr>
          <w:jc w:val="center"/>
        </w:trPr>
        <w:tc>
          <w:tcPr>
            <w:tcW w:w="4252" w:type="dxa"/>
            <w:shd w:val="clear" w:color="auto" w:fill="F2F2F2"/>
            <w:vAlign w:val="center"/>
          </w:tcPr>
          <w:p w14:paraId="0B20A494" w14:textId="77777777" w:rsidR="003C6AF9" w:rsidRDefault="00000000">
            <w:pPr>
              <w:spacing w:after="40" w:line="240" w:lineRule="auto"/>
              <w:jc w:val="center"/>
            </w:pPr>
            <w:proofErr w:type="spellStart"/>
            <w:r>
              <w:rPr>
                <w:b/>
                <w:sz w:val="21"/>
              </w:rPr>
              <w:t>异常流程</w:t>
            </w:r>
            <w:proofErr w:type="spellEnd"/>
          </w:p>
        </w:tc>
        <w:tc>
          <w:tcPr>
            <w:tcW w:w="4252" w:type="dxa"/>
            <w:vAlign w:val="center"/>
          </w:tcPr>
          <w:p w14:paraId="7E566940" w14:textId="77777777" w:rsidR="003C6AF9" w:rsidRDefault="00000000">
            <w:pPr>
              <w:spacing w:after="40" w:line="240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E1</w:t>
            </w:r>
            <w:r>
              <w:rPr>
                <w:sz w:val="21"/>
                <w:lang w:eastAsia="zh-CN"/>
              </w:rPr>
              <w:t>：</w:t>
            </w:r>
            <w:r>
              <w:rPr>
                <w:sz w:val="21"/>
                <w:lang w:eastAsia="zh-CN"/>
              </w:rPr>
              <w:t xml:space="preserve">SKU </w:t>
            </w:r>
            <w:r>
              <w:rPr>
                <w:sz w:val="21"/>
                <w:lang w:eastAsia="zh-CN"/>
              </w:rPr>
              <w:t>已停售或商品已下架</w:t>
            </w:r>
            <w:r>
              <w:rPr>
                <w:sz w:val="21"/>
                <w:lang w:eastAsia="zh-CN"/>
              </w:rPr>
              <w:t xml:space="preserve"> → </w:t>
            </w:r>
            <w:r>
              <w:rPr>
                <w:sz w:val="21"/>
                <w:lang w:eastAsia="zh-CN"/>
              </w:rPr>
              <w:t>拒绝加入购物车并给出提示。</w:t>
            </w:r>
          </w:p>
        </w:tc>
      </w:tr>
      <w:tr w:rsidR="003C6AF9" w14:paraId="5CDC310E" w14:textId="77777777">
        <w:trPr>
          <w:jc w:val="center"/>
        </w:trPr>
        <w:tc>
          <w:tcPr>
            <w:tcW w:w="4252" w:type="dxa"/>
            <w:shd w:val="clear" w:color="auto" w:fill="F2F2F2"/>
            <w:vAlign w:val="center"/>
          </w:tcPr>
          <w:p w14:paraId="1F853233" w14:textId="77777777" w:rsidR="003C6AF9" w:rsidRDefault="00000000">
            <w:pPr>
              <w:spacing w:after="40" w:line="240" w:lineRule="auto"/>
              <w:jc w:val="center"/>
            </w:pPr>
            <w:proofErr w:type="spellStart"/>
            <w:r>
              <w:rPr>
                <w:b/>
                <w:sz w:val="21"/>
              </w:rPr>
              <w:t>后置条件</w:t>
            </w:r>
            <w:proofErr w:type="spellEnd"/>
          </w:p>
        </w:tc>
        <w:tc>
          <w:tcPr>
            <w:tcW w:w="4252" w:type="dxa"/>
            <w:vAlign w:val="center"/>
          </w:tcPr>
          <w:p w14:paraId="53E3951C" w14:textId="77777777" w:rsidR="003C6AF9" w:rsidRDefault="00000000">
            <w:pPr>
              <w:spacing w:after="40" w:line="240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购物</w:t>
            </w:r>
            <w:proofErr w:type="gramStart"/>
            <w:r>
              <w:rPr>
                <w:sz w:val="21"/>
                <w:lang w:eastAsia="zh-CN"/>
              </w:rPr>
              <w:t>车数据</w:t>
            </w:r>
            <w:proofErr w:type="gramEnd"/>
            <w:r>
              <w:rPr>
                <w:sz w:val="21"/>
                <w:lang w:eastAsia="zh-CN"/>
              </w:rPr>
              <w:t>持久化保存，勾选状态保留。</w:t>
            </w:r>
          </w:p>
        </w:tc>
      </w:tr>
      <w:tr w:rsidR="003C6AF9" w14:paraId="26DBF1BB" w14:textId="77777777">
        <w:trPr>
          <w:jc w:val="center"/>
        </w:trPr>
        <w:tc>
          <w:tcPr>
            <w:tcW w:w="4252" w:type="dxa"/>
            <w:shd w:val="clear" w:color="auto" w:fill="F2F2F2"/>
            <w:vAlign w:val="center"/>
          </w:tcPr>
          <w:p w14:paraId="0652D6C8" w14:textId="77777777" w:rsidR="003C6AF9" w:rsidRDefault="00000000">
            <w:pPr>
              <w:spacing w:after="40" w:line="240" w:lineRule="auto"/>
              <w:jc w:val="center"/>
            </w:pPr>
            <w:proofErr w:type="spellStart"/>
            <w:r>
              <w:rPr>
                <w:b/>
                <w:sz w:val="21"/>
              </w:rPr>
              <w:t>业务规则</w:t>
            </w:r>
            <w:proofErr w:type="spellEnd"/>
          </w:p>
        </w:tc>
        <w:tc>
          <w:tcPr>
            <w:tcW w:w="4252" w:type="dxa"/>
            <w:vAlign w:val="center"/>
          </w:tcPr>
          <w:p w14:paraId="33067154" w14:textId="77777777" w:rsidR="003C6AF9" w:rsidRDefault="00000000">
            <w:pPr>
              <w:spacing w:after="40" w:line="240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加入购物车必须校验</w:t>
            </w:r>
            <w:r>
              <w:rPr>
                <w:sz w:val="21"/>
                <w:lang w:eastAsia="zh-CN"/>
              </w:rPr>
              <w:t xml:space="preserve"> SKU </w:t>
            </w:r>
            <w:r>
              <w:rPr>
                <w:sz w:val="21"/>
                <w:lang w:eastAsia="zh-CN"/>
              </w:rPr>
              <w:t>状态、商品状态与可用库存；</w:t>
            </w:r>
          </w:p>
          <w:p w14:paraId="19365F9C" w14:textId="77777777" w:rsidR="003C6AF9" w:rsidRDefault="00000000">
            <w:pPr>
              <w:spacing w:after="40" w:line="240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结算时仅统计用户勾选（</w:t>
            </w:r>
            <w:r>
              <w:rPr>
                <w:sz w:val="21"/>
                <w:lang w:eastAsia="zh-CN"/>
              </w:rPr>
              <w:t>selected=1</w:t>
            </w:r>
            <w:r>
              <w:rPr>
                <w:sz w:val="21"/>
                <w:lang w:eastAsia="zh-CN"/>
              </w:rPr>
              <w:t>）的条目；</w:t>
            </w:r>
          </w:p>
          <w:p w14:paraId="55FEB112" w14:textId="77777777" w:rsidR="003C6AF9" w:rsidRDefault="00000000">
            <w:pPr>
              <w:spacing w:after="40" w:line="240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未勾选条目保留在购物车中。</w:t>
            </w:r>
          </w:p>
        </w:tc>
      </w:tr>
    </w:tbl>
    <w:p w14:paraId="5ED565E1" w14:textId="77777777" w:rsidR="003C6AF9" w:rsidRDefault="003C6AF9">
      <w:pPr>
        <w:spacing w:after="40" w:line="300" w:lineRule="auto"/>
        <w:rPr>
          <w:lang w:eastAsia="zh-CN"/>
        </w:rPr>
      </w:pPr>
    </w:p>
    <w:p w14:paraId="3BB24580" w14:textId="77777777" w:rsidR="003C6AF9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41211465" w14:textId="77777777" w:rsidR="003C6AF9" w:rsidRDefault="00000000">
      <w:pPr>
        <w:pStyle w:val="31"/>
      </w:pPr>
      <w:bookmarkStart w:id="22" w:name="_Toc12039"/>
      <w:proofErr w:type="gramStart"/>
      <w:r>
        <w:rPr>
          <w:rFonts w:ascii="Times New Roman" w:eastAsia="黑体" w:hAnsi="Times New Roman"/>
          <w:color w:val="000000"/>
        </w:rPr>
        <w:lastRenderedPageBreak/>
        <w:t xml:space="preserve">2.2.5  </w:t>
      </w:r>
      <w:proofErr w:type="spellStart"/>
      <w:r>
        <w:rPr>
          <w:rFonts w:ascii="Times New Roman" w:eastAsia="黑体" w:hAnsi="Times New Roman"/>
          <w:color w:val="000000"/>
        </w:rPr>
        <w:t>下单结算用例分析</w:t>
      </w:r>
      <w:bookmarkEnd w:id="22"/>
      <w:proofErr w:type="spellEnd"/>
      <w:proofErr w:type="gramEnd"/>
    </w:p>
    <w:p w14:paraId="2D1838D0" w14:textId="77777777" w:rsidR="003C6AF9" w:rsidRDefault="00000000">
      <w:pPr>
        <w:spacing w:before="160" w:after="40"/>
        <w:jc w:val="center"/>
      </w:pPr>
      <w:r>
        <w:rPr>
          <w:noProof/>
        </w:rPr>
        <w:drawing>
          <wp:inline distT="0" distB="0" distL="114300" distR="114300" wp14:anchorId="46388D66" wp14:editId="0295559B">
            <wp:extent cx="5399405" cy="6040755"/>
            <wp:effectExtent l="0" t="0" r="10795" b="444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604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486067" w14:textId="77777777" w:rsidR="003C6AF9" w:rsidRDefault="00000000">
      <w:pPr>
        <w:spacing w:after="160"/>
        <w:jc w:val="center"/>
        <w:rPr>
          <w:lang w:eastAsia="zh-CN"/>
        </w:rPr>
      </w:pPr>
      <w:r>
        <w:rPr>
          <w:b/>
          <w:sz w:val="21"/>
          <w:lang w:eastAsia="zh-CN"/>
        </w:rPr>
        <w:t>图</w:t>
      </w:r>
      <w:r>
        <w:rPr>
          <w:b/>
          <w:sz w:val="21"/>
          <w:lang w:eastAsia="zh-CN"/>
        </w:rPr>
        <w:t xml:space="preserve"> 2-6  </w:t>
      </w:r>
      <w:r>
        <w:rPr>
          <w:b/>
          <w:sz w:val="21"/>
          <w:lang w:eastAsia="zh-CN"/>
        </w:rPr>
        <w:t>下单结算用例图</w:t>
      </w:r>
    </w:p>
    <w:p w14:paraId="14A704EB" w14:textId="77777777" w:rsidR="003C6AF9" w:rsidRDefault="00000000">
      <w:pPr>
        <w:spacing w:before="120" w:after="80"/>
        <w:jc w:val="center"/>
        <w:rPr>
          <w:lang w:eastAsia="zh-CN"/>
        </w:rPr>
      </w:pPr>
      <w:r>
        <w:rPr>
          <w:b/>
          <w:sz w:val="21"/>
          <w:lang w:eastAsia="zh-CN"/>
        </w:rPr>
        <w:t>表</w:t>
      </w:r>
      <w:r>
        <w:rPr>
          <w:b/>
          <w:sz w:val="21"/>
          <w:lang w:eastAsia="zh-CN"/>
        </w:rPr>
        <w:t xml:space="preserve"> 2-7  </w:t>
      </w:r>
      <w:r>
        <w:rPr>
          <w:b/>
          <w:sz w:val="21"/>
          <w:lang w:eastAsia="zh-CN"/>
        </w:rPr>
        <w:t>下单结算用例规约</w:t>
      </w:r>
    </w:p>
    <w:tbl>
      <w:tblPr>
        <w:tblStyle w:val="af4"/>
        <w:tblW w:w="0" w:type="auto"/>
        <w:jc w:val="center"/>
        <w:tblLook w:val="04A0" w:firstRow="1" w:lastRow="0" w:firstColumn="1" w:lastColumn="0" w:noHBand="0" w:noVBand="1"/>
      </w:tblPr>
      <w:tblGrid>
        <w:gridCol w:w="4252"/>
        <w:gridCol w:w="4252"/>
      </w:tblGrid>
      <w:tr w:rsidR="003C6AF9" w14:paraId="2F7EA78C" w14:textId="77777777">
        <w:trPr>
          <w:jc w:val="center"/>
        </w:trPr>
        <w:tc>
          <w:tcPr>
            <w:tcW w:w="4252" w:type="dxa"/>
            <w:shd w:val="clear" w:color="auto" w:fill="F2F2F2"/>
            <w:vAlign w:val="center"/>
          </w:tcPr>
          <w:p w14:paraId="6674795F" w14:textId="77777777" w:rsidR="003C6AF9" w:rsidRDefault="00000000">
            <w:pPr>
              <w:spacing w:after="40" w:line="240" w:lineRule="auto"/>
              <w:jc w:val="center"/>
            </w:pPr>
            <w:proofErr w:type="spellStart"/>
            <w:r>
              <w:rPr>
                <w:b/>
                <w:sz w:val="21"/>
              </w:rPr>
              <w:t>用例编号</w:t>
            </w:r>
            <w:proofErr w:type="spellEnd"/>
          </w:p>
        </w:tc>
        <w:tc>
          <w:tcPr>
            <w:tcW w:w="4252" w:type="dxa"/>
            <w:vAlign w:val="center"/>
          </w:tcPr>
          <w:p w14:paraId="1D610EBA" w14:textId="77777777" w:rsidR="003C6AF9" w:rsidRDefault="00000000">
            <w:pPr>
              <w:spacing w:after="40" w:line="240" w:lineRule="auto"/>
            </w:pPr>
            <w:r>
              <w:rPr>
                <w:sz w:val="21"/>
              </w:rPr>
              <w:t>UC-05</w:t>
            </w:r>
          </w:p>
        </w:tc>
      </w:tr>
      <w:tr w:rsidR="003C6AF9" w14:paraId="5AA5A4C7" w14:textId="77777777">
        <w:trPr>
          <w:jc w:val="center"/>
        </w:trPr>
        <w:tc>
          <w:tcPr>
            <w:tcW w:w="4252" w:type="dxa"/>
            <w:shd w:val="clear" w:color="auto" w:fill="F2F2F2"/>
            <w:vAlign w:val="center"/>
          </w:tcPr>
          <w:p w14:paraId="28EE859F" w14:textId="77777777" w:rsidR="003C6AF9" w:rsidRDefault="00000000">
            <w:pPr>
              <w:spacing w:after="40" w:line="240" w:lineRule="auto"/>
              <w:jc w:val="center"/>
            </w:pPr>
            <w:proofErr w:type="spellStart"/>
            <w:r>
              <w:rPr>
                <w:b/>
                <w:sz w:val="21"/>
              </w:rPr>
              <w:t>用例名称</w:t>
            </w:r>
            <w:proofErr w:type="spellEnd"/>
          </w:p>
        </w:tc>
        <w:tc>
          <w:tcPr>
            <w:tcW w:w="4252" w:type="dxa"/>
            <w:vAlign w:val="center"/>
          </w:tcPr>
          <w:p w14:paraId="6188DD7B" w14:textId="77777777" w:rsidR="003C6AF9" w:rsidRDefault="00000000">
            <w:pPr>
              <w:spacing w:after="40" w:line="240" w:lineRule="auto"/>
            </w:pPr>
            <w:proofErr w:type="spellStart"/>
            <w:r>
              <w:rPr>
                <w:sz w:val="21"/>
              </w:rPr>
              <w:t>下单结算</w:t>
            </w:r>
            <w:proofErr w:type="spellEnd"/>
          </w:p>
        </w:tc>
      </w:tr>
      <w:tr w:rsidR="003C6AF9" w14:paraId="7E284753" w14:textId="77777777">
        <w:trPr>
          <w:jc w:val="center"/>
        </w:trPr>
        <w:tc>
          <w:tcPr>
            <w:tcW w:w="4252" w:type="dxa"/>
            <w:shd w:val="clear" w:color="auto" w:fill="F2F2F2"/>
            <w:vAlign w:val="center"/>
          </w:tcPr>
          <w:p w14:paraId="1FAF521E" w14:textId="77777777" w:rsidR="003C6AF9" w:rsidRDefault="00000000">
            <w:pPr>
              <w:spacing w:after="40" w:line="240" w:lineRule="auto"/>
              <w:jc w:val="center"/>
            </w:pPr>
            <w:proofErr w:type="spellStart"/>
            <w:r>
              <w:rPr>
                <w:b/>
                <w:sz w:val="21"/>
              </w:rPr>
              <w:t>参与者</w:t>
            </w:r>
            <w:proofErr w:type="spellEnd"/>
          </w:p>
        </w:tc>
        <w:tc>
          <w:tcPr>
            <w:tcW w:w="4252" w:type="dxa"/>
            <w:vAlign w:val="center"/>
          </w:tcPr>
          <w:p w14:paraId="23EE0AFD" w14:textId="77777777" w:rsidR="003C6AF9" w:rsidRDefault="00000000">
            <w:pPr>
              <w:spacing w:after="40" w:line="240" w:lineRule="auto"/>
            </w:pPr>
            <w:proofErr w:type="spellStart"/>
            <w:r>
              <w:rPr>
                <w:sz w:val="21"/>
              </w:rPr>
              <w:t>普通用户</w:t>
            </w:r>
            <w:proofErr w:type="spellEnd"/>
          </w:p>
        </w:tc>
      </w:tr>
      <w:tr w:rsidR="003C6AF9" w14:paraId="7EAE0606" w14:textId="77777777">
        <w:trPr>
          <w:jc w:val="center"/>
        </w:trPr>
        <w:tc>
          <w:tcPr>
            <w:tcW w:w="4252" w:type="dxa"/>
            <w:shd w:val="clear" w:color="auto" w:fill="F2F2F2"/>
            <w:vAlign w:val="center"/>
          </w:tcPr>
          <w:p w14:paraId="6A453CED" w14:textId="77777777" w:rsidR="003C6AF9" w:rsidRDefault="00000000">
            <w:pPr>
              <w:spacing w:after="40" w:line="240" w:lineRule="auto"/>
              <w:jc w:val="center"/>
            </w:pPr>
            <w:proofErr w:type="spellStart"/>
            <w:r>
              <w:rPr>
                <w:b/>
                <w:sz w:val="21"/>
              </w:rPr>
              <w:t>简要描述</w:t>
            </w:r>
            <w:proofErr w:type="spellEnd"/>
          </w:p>
        </w:tc>
        <w:tc>
          <w:tcPr>
            <w:tcW w:w="4252" w:type="dxa"/>
            <w:vAlign w:val="center"/>
          </w:tcPr>
          <w:p w14:paraId="7D3F4103" w14:textId="77777777" w:rsidR="003C6AF9" w:rsidRDefault="00000000">
            <w:pPr>
              <w:spacing w:after="40" w:line="240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用户对购物车中勾选商品进行结算，确认收货地址与优惠券后提交订单。</w:t>
            </w:r>
          </w:p>
        </w:tc>
      </w:tr>
      <w:tr w:rsidR="003C6AF9" w14:paraId="56D7ED03" w14:textId="77777777">
        <w:trPr>
          <w:jc w:val="center"/>
        </w:trPr>
        <w:tc>
          <w:tcPr>
            <w:tcW w:w="4252" w:type="dxa"/>
            <w:shd w:val="clear" w:color="auto" w:fill="F2F2F2"/>
            <w:vAlign w:val="center"/>
          </w:tcPr>
          <w:p w14:paraId="752A10C8" w14:textId="77777777" w:rsidR="003C6AF9" w:rsidRDefault="00000000">
            <w:pPr>
              <w:spacing w:after="40" w:line="240" w:lineRule="auto"/>
              <w:jc w:val="center"/>
            </w:pPr>
            <w:proofErr w:type="spellStart"/>
            <w:r>
              <w:rPr>
                <w:b/>
                <w:sz w:val="21"/>
              </w:rPr>
              <w:t>前置条件</w:t>
            </w:r>
            <w:proofErr w:type="spellEnd"/>
          </w:p>
        </w:tc>
        <w:tc>
          <w:tcPr>
            <w:tcW w:w="4252" w:type="dxa"/>
            <w:vAlign w:val="center"/>
          </w:tcPr>
          <w:p w14:paraId="69D2CB8E" w14:textId="77777777" w:rsidR="003C6AF9" w:rsidRDefault="00000000">
            <w:pPr>
              <w:spacing w:after="40" w:line="240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用户已登录；购物车存在勾选商品；已有收货地址（或可在结算时新增）。</w:t>
            </w:r>
          </w:p>
        </w:tc>
      </w:tr>
      <w:tr w:rsidR="003C6AF9" w14:paraId="6A52FF36" w14:textId="77777777">
        <w:trPr>
          <w:jc w:val="center"/>
        </w:trPr>
        <w:tc>
          <w:tcPr>
            <w:tcW w:w="4252" w:type="dxa"/>
            <w:shd w:val="clear" w:color="auto" w:fill="F2F2F2"/>
            <w:vAlign w:val="center"/>
          </w:tcPr>
          <w:p w14:paraId="34AC718B" w14:textId="77777777" w:rsidR="003C6AF9" w:rsidRDefault="00000000">
            <w:pPr>
              <w:spacing w:after="40" w:line="240" w:lineRule="auto"/>
              <w:jc w:val="center"/>
            </w:pPr>
            <w:proofErr w:type="spellStart"/>
            <w:r>
              <w:rPr>
                <w:b/>
                <w:sz w:val="21"/>
              </w:rPr>
              <w:t>基本流程</w:t>
            </w:r>
            <w:proofErr w:type="spellEnd"/>
          </w:p>
        </w:tc>
        <w:tc>
          <w:tcPr>
            <w:tcW w:w="4252" w:type="dxa"/>
            <w:vAlign w:val="center"/>
          </w:tcPr>
          <w:p w14:paraId="568CB916" w14:textId="77777777" w:rsidR="003C6AF9" w:rsidRDefault="00000000">
            <w:pPr>
              <w:spacing w:after="40" w:line="240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 xml:space="preserve">1. </w:t>
            </w:r>
            <w:r>
              <w:rPr>
                <w:sz w:val="21"/>
                <w:lang w:eastAsia="zh-CN"/>
              </w:rPr>
              <w:t>用户在购物</w:t>
            </w:r>
            <w:proofErr w:type="gramStart"/>
            <w:r>
              <w:rPr>
                <w:sz w:val="21"/>
                <w:lang w:eastAsia="zh-CN"/>
              </w:rPr>
              <w:t>车勾</w:t>
            </w:r>
            <w:proofErr w:type="gramEnd"/>
            <w:r>
              <w:rPr>
                <w:sz w:val="21"/>
                <w:lang w:eastAsia="zh-CN"/>
              </w:rPr>
              <w:t>选商品并点击结算，进入</w:t>
            </w:r>
            <w:r>
              <w:rPr>
                <w:sz w:val="21"/>
                <w:lang w:eastAsia="zh-CN"/>
              </w:rPr>
              <w:lastRenderedPageBreak/>
              <w:t>订单确认页；</w:t>
            </w:r>
          </w:p>
          <w:p w14:paraId="6FA567CB" w14:textId="77777777" w:rsidR="003C6AF9" w:rsidRDefault="00000000">
            <w:pPr>
              <w:spacing w:after="40" w:line="240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 xml:space="preserve">2. </w:t>
            </w:r>
            <w:r>
              <w:rPr>
                <w:sz w:val="21"/>
                <w:lang w:eastAsia="zh-CN"/>
              </w:rPr>
              <w:t>系统预览订单：展示默认收货地址、商品快照、可选优惠券及服务</w:t>
            </w:r>
            <w:proofErr w:type="gramStart"/>
            <w:r>
              <w:rPr>
                <w:sz w:val="21"/>
                <w:lang w:eastAsia="zh-CN"/>
              </w:rPr>
              <w:t>端计算</w:t>
            </w:r>
            <w:proofErr w:type="gramEnd"/>
            <w:r>
              <w:rPr>
                <w:sz w:val="21"/>
                <w:lang w:eastAsia="zh-CN"/>
              </w:rPr>
              <w:t>的实付金额；</w:t>
            </w:r>
          </w:p>
          <w:p w14:paraId="378BB8AE" w14:textId="77777777" w:rsidR="003C6AF9" w:rsidRDefault="00000000">
            <w:pPr>
              <w:spacing w:after="40" w:line="240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 xml:space="preserve">3. </w:t>
            </w:r>
            <w:r>
              <w:rPr>
                <w:sz w:val="21"/>
                <w:lang w:eastAsia="zh-CN"/>
              </w:rPr>
              <w:t>用户确认或修改收货地址、选择优惠券；</w:t>
            </w:r>
          </w:p>
          <w:p w14:paraId="0638AE47" w14:textId="77777777" w:rsidR="003C6AF9" w:rsidRDefault="00000000">
            <w:pPr>
              <w:spacing w:after="40" w:line="240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 xml:space="preserve">4. </w:t>
            </w:r>
            <w:r>
              <w:rPr>
                <w:sz w:val="21"/>
                <w:lang w:eastAsia="zh-CN"/>
              </w:rPr>
              <w:t>用户点击提交订单；</w:t>
            </w:r>
          </w:p>
          <w:p w14:paraId="47827CB6" w14:textId="77777777" w:rsidR="003C6AF9" w:rsidRDefault="00000000">
            <w:pPr>
              <w:spacing w:after="40" w:line="240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 xml:space="preserve">5. </w:t>
            </w:r>
            <w:r>
              <w:rPr>
                <w:sz w:val="21"/>
                <w:lang w:eastAsia="zh-CN"/>
              </w:rPr>
              <w:t>系统在同一数据库事务内完成：创建订单主表与明细、写入订单状态日志、锁定库存、核销优惠券、清理购物车已结算条目；</w:t>
            </w:r>
          </w:p>
          <w:p w14:paraId="73F71E51" w14:textId="77777777" w:rsidR="003C6AF9" w:rsidRDefault="00000000">
            <w:pPr>
              <w:spacing w:after="40" w:line="240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 xml:space="preserve">6. </w:t>
            </w:r>
            <w:r>
              <w:rPr>
                <w:sz w:val="21"/>
                <w:lang w:eastAsia="zh-CN"/>
              </w:rPr>
              <w:t>系统跳转到支付页面。</w:t>
            </w:r>
          </w:p>
        </w:tc>
      </w:tr>
      <w:tr w:rsidR="003C6AF9" w14:paraId="6435C70F" w14:textId="77777777">
        <w:trPr>
          <w:jc w:val="center"/>
        </w:trPr>
        <w:tc>
          <w:tcPr>
            <w:tcW w:w="4252" w:type="dxa"/>
            <w:shd w:val="clear" w:color="auto" w:fill="F2F2F2"/>
            <w:vAlign w:val="center"/>
          </w:tcPr>
          <w:p w14:paraId="0D15A924" w14:textId="77777777" w:rsidR="003C6AF9" w:rsidRDefault="00000000">
            <w:pPr>
              <w:spacing w:after="40" w:line="240" w:lineRule="auto"/>
              <w:jc w:val="center"/>
            </w:pPr>
            <w:proofErr w:type="spellStart"/>
            <w:r>
              <w:rPr>
                <w:b/>
                <w:sz w:val="21"/>
              </w:rPr>
              <w:t>分支流程</w:t>
            </w:r>
            <w:proofErr w:type="spellEnd"/>
          </w:p>
        </w:tc>
        <w:tc>
          <w:tcPr>
            <w:tcW w:w="4252" w:type="dxa"/>
            <w:vAlign w:val="center"/>
          </w:tcPr>
          <w:p w14:paraId="13067A7C" w14:textId="77777777" w:rsidR="003C6AF9" w:rsidRDefault="00000000">
            <w:pPr>
              <w:spacing w:after="40" w:line="240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A1</w:t>
            </w:r>
            <w:r>
              <w:rPr>
                <w:sz w:val="21"/>
                <w:lang w:eastAsia="zh-CN"/>
              </w:rPr>
              <w:t>：可用库存不足</w:t>
            </w:r>
            <w:r>
              <w:rPr>
                <w:sz w:val="21"/>
                <w:lang w:eastAsia="zh-CN"/>
              </w:rPr>
              <w:t xml:space="preserve"> → </w:t>
            </w:r>
            <w:r>
              <w:rPr>
                <w:sz w:val="21"/>
                <w:lang w:eastAsia="zh-CN"/>
              </w:rPr>
              <w:t>提示库存不足，阻止提交；</w:t>
            </w:r>
          </w:p>
          <w:p w14:paraId="7A95A78F" w14:textId="77777777" w:rsidR="003C6AF9" w:rsidRDefault="00000000">
            <w:pPr>
              <w:spacing w:after="40" w:line="240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A2</w:t>
            </w:r>
            <w:r>
              <w:rPr>
                <w:sz w:val="21"/>
                <w:lang w:eastAsia="zh-CN"/>
              </w:rPr>
              <w:t>：优惠券</w:t>
            </w:r>
            <w:proofErr w:type="gramStart"/>
            <w:r>
              <w:rPr>
                <w:sz w:val="21"/>
                <w:lang w:eastAsia="zh-CN"/>
              </w:rPr>
              <w:t>不</w:t>
            </w:r>
            <w:proofErr w:type="gramEnd"/>
            <w:r>
              <w:rPr>
                <w:sz w:val="21"/>
                <w:lang w:eastAsia="zh-CN"/>
              </w:rPr>
              <w:t>可用（已使用</w:t>
            </w:r>
            <w:r>
              <w:rPr>
                <w:sz w:val="21"/>
                <w:lang w:eastAsia="zh-CN"/>
              </w:rPr>
              <w:t>/</w:t>
            </w:r>
            <w:r>
              <w:rPr>
                <w:sz w:val="21"/>
                <w:lang w:eastAsia="zh-CN"/>
              </w:rPr>
              <w:t>已过期</w:t>
            </w:r>
            <w:r>
              <w:rPr>
                <w:sz w:val="21"/>
                <w:lang w:eastAsia="zh-CN"/>
              </w:rPr>
              <w:t>/</w:t>
            </w:r>
            <w:r>
              <w:rPr>
                <w:sz w:val="21"/>
                <w:lang w:eastAsia="zh-CN"/>
              </w:rPr>
              <w:t>不满足门槛）</w:t>
            </w:r>
            <w:r>
              <w:rPr>
                <w:sz w:val="21"/>
                <w:lang w:eastAsia="zh-CN"/>
              </w:rPr>
              <w:t xml:space="preserve">→ </w:t>
            </w:r>
            <w:r>
              <w:rPr>
                <w:sz w:val="21"/>
                <w:lang w:eastAsia="zh-CN"/>
              </w:rPr>
              <w:t>提示并允许更换；</w:t>
            </w:r>
          </w:p>
          <w:p w14:paraId="5A4A01D9" w14:textId="77777777" w:rsidR="003C6AF9" w:rsidRDefault="00000000">
            <w:pPr>
              <w:spacing w:after="40" w:line="240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A3</w:t>
            </w:r>
            <w:r>
              <w:rPr>
                <w:sz w:val="21"/>
                <w:lang w:eastAsia="zh-CN"/>
              </w:rPr>
              <w:t>：无有效收货地址</w:t>
            </w:r>
            <w:r>
              <w:rPr>
                <w:sz w:val="21"/>
                <w:lang w:eastAsia="zh-CN"/>
              </w:rPr>
              <w:t xml:space="preserve"> → </w:t>
            </w:r>
            <w:r>
              <w:rPr>
                <w:sz w:val="21"/>
                <w:lang w:eastAsia="zh-CN"/>
              </w:rPr>
              <w:t>引导用户新增地址后继续。</w:t>
            </w:r>
          </w:p>
        </w:tc>
      </w:tr>
      <w:tr w:rsidR="003C6AF9" w14:paraId="69B77A13" w14:textId="77777777">
        <w:trPr>
          <w:jc w:val="center"/>
        </w:trPr>
        <w:tc>
          <w:tcPr>
            <w:tcW w:w="4252" w:type="dxa"/>
            <w:shd w:val="clear" w:color="auto" w:fill="F2F2F2"/>
            <w:vAlign w:val="center"/>
          </w:tcPr>
          <w:p w14:paraId="7E22737F" w14:textId="77777777" w:rsidR="003C6AF9" w:rsidRDefault="00000000">
            <w:pPr>
              <w:spacing w:after="40" w:line="240" w:lineRule="auto"/>
              <w:jc w:val="center"/>
            </w:pPr>
            <w:proofErr w:type="spellStart"/>
            <w:r>
              <w:rPr>
                <w:b/>
                <w:sz w:val="21"/>
              </w:rPr>
              <w:t>异常流程</w:t>
            </w:r>
            <w:proofErr w:type="spellEnd"/>
          </w:p>
        </w:tc>
        <w:tc>
          <w:tcPr>
            <w:tcW w:w="4252" w:type="dxa"/>
            <w:vAlign w:val="center"/>
          </w:tcPr>
          <w:p w14:paraId="0AB5C24E" w14:textId="77777777" w:rsidR="003C6AF9" w:rsidRDefault="00000000">
            <w:pPr>
              <w:spacing w:after="40" w:line="240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E1</w:t>
            </w:r>
            <w:r>
              <w:rPr>
                <w:sz w:val="21"/>
                <w:lang w:eastAsia="zh-CN"/>
              </w:rPr>
              <w:t>：事务中任</w:t>
            </w:r>
            <w:proofErr w:type="gramStart"/>
            <w:r>
              <w:rPr>
                <w:sz w:val="21"/>
                <w:lang w:eastAsia="zh-CN"/>
              </w:rPr>
              <w:t>一</w:t>
            </w:r>
            <w:proofErr w:type="gramEnd"/>
            <w:r>
              <w:rPr>
                <w:sz w:val="21"/>
                <w:lang w:eastAsia="zh-CN"/>
              </w:rPr>
              <w:t>环节失败</w:t>
            </w:r>
            <w:r>
              <w:rPr>
                <w:sz w:val="21"/>
                <w:lang w:eastAsia="zh-CN"/>
              </w:rPr>
              <w:t xml:space="preserve"> → </w:t>
            </w:r>
            <w:r>
              <w:rPr>
                <w:sz w:val="21"/>
                <w:lang w:eastAsia="zh-CN"/>
              </w:rPr>
              <w:t>整体回滚，不产生</w:t>
            </w:r>
            <w:proofErr w:type="gramStart"/>
            <w:r>
              <w:rPr>
                <w:sz w:val="21"/>
                <w:lang w:eastAsia="zh-CN"/>
              </w:rPr>
              <w:t>半成功</w:t>
            </w:r>
            <w:proofErr w:type="gramEnd"/>
            <w:r>
              <w:rPr>
                <w:sz w:val="21"/>
                <w:lang w:eastAsia="zh-CN"/>
              </w:rPr>
              <w:t>订单；</w:t>
            </w:r>
          </w:p>
          <w:p w14:paraId="79EBE4DA" w14:textId="77777777" w:rsidR="003C6AF9" w:rsidRDefault="00000000">
            <w:pPr>
              <w:spacing w:after="40" w:line="240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E2</w:t>
            </w:r>
            <w:r>
              <w:rPr>
                <w:sz w:val="21"/>
                <w:lang w:eastAsia="zh-CN"/>
              </w:rPr>
              <w:t>：订单金额计算异常</w:t>
            </w:r>
            <w:r>
              <w:rPr>
                <w:sz w:val="21"/>
                <w:lang w:eastAsia="zh-CN"/>
              </w:rPr>
              <w:t xml:space="preserve"> → </w:t>
            </w:r>
            <w:r>
              <w:rPr>
                <w:sz w:val="21"/>
                <w:lang w:eastAsia="zh-CN"/>
              </w:rPr>
              <w:t>拒绝提交。</w:t>
            </w:r>
          </w:p>
        </w:tc>
      </w:tr>
      <w:tr w:rsidR="003C6AF9" w14:paraId="21322A33" w14:textId="77777777">
        <w:trPr>
          <w:jc w:val="center"/>
        </w:trPr>
        <w:tc>
          <w:tcPr>
            <w:tcW w:w="4252" w:type="dxa"/>
            <w:shd w:val="clear" w:color="auto" w:fill="F2F2F2"/>
            <w:vAlign w:val="center"/>
          </w:tcPr>
          <w:p w14:paraId="3ED326E9" w14:textId="77777777" w:rsidR="003C6AF9" w:rsidRDefault="00000000">
            <w:pPr>
              <w:spacing w:after="40" w:line="240" w:lineRule="auto"/>
              <w:jc w:val="center"/>
            </w:pPr>
            <w:proofErr w:type="spellStart"/>
            <w:r>
              <w:rPr>
                <w:b/>
                <w:sz w:val="21"/>
              </w:rPr>
              <w:t>后置条件</w:t>
            </w:r>
            <w:proofErr w:type="spellEnd"/>
          </w:p>
        </w:tc>
        <w:tc>
          <w:tcPr>
            <w:tcW w:w="4252" w:type="dxa"/>
            <w:vAlign w:val="center"/>
          </w:tcPr>
          <w:p w14:paraId="458883B9" w14:textId="77777777" w:rsidR="003C6AF9" w:rsidRDefault="00000000">
            <w:pPr>
              <w:spacing w:after="40" w:line="240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生成</w:t>
            </w:r>
            <w:r>
              <w:rPr>
                <w:sz w:val="21"/>
                <w:lang w:eastAsia="zh-CN"/>
              </w:rPr>
              <w:t>“</w:t>
            </w:r>
            <w:r>
              <w:rPr>
                <w:sz w:val="21"/>
                <w:lang w:eastAsia="zh-CN"/>
              </w:rPr>
              <w:t>待支付</w:t>
            </w:r>
            <w:r>
              <w:rPr>
                <w:sz w:val="21"/>
                <w:lang w:eastAsia="zh-CN"/>
              </w:rPr>
              <w:t>”</w:t>
            </w:r>
            <w:r>
              <w:rPr>
                <w:sz w:val="21"/>
                <w:lang w:eastAsia="zh-CN"/>
              </w:rPr>
              <w:t>订单并锁定库存，设置支付超时时间（默认</w:t>
            </w:r>
            <w:r>
              <w:rPr>
                <w:sz w:val="21"/>
                <w:lang w:eastAsia="zh-CN"/>
              </w:rPr>
              <w:t xml:space="preserve"> 30 </w:t>
            </w:r>
            <w:r>
              <w:rPr>
                <w:sz w:val="21"/>
                <w:lang w:eastAsia="zh-CN"/>
              </w:rPr>
              <w:t>分钟）；优惠券已核销。</w:t>
            </w:r>
          </w:p>
        </w:tc>
      </w:tr>
      <w:tr w:rsidR="003C6AF9" w14:paraId="20A23801" w14:textId="77777777">
        <w:trPr>
          <w:jc w:val="center"/>
        </w:trPr>
        <w:tc>
          <w:tcPr>
            <w:tcW w:w="4252" w:type="dxa"/>
            <w:shd w:val="clear" w:color="auto" w:fill="F2F2F2"/>
            <w:vAlign w:val="center"/>
          </w:tcPr>
          <w:p w14:paraId="1C899FC6" w14:textId="77777777" w:rsidR="003C6AF9" w:rsidRDefault="00000000">
            <w:pPr>
              <w:spacing w:after="40" w:line="240" w:lineRule="auto"/>
              <w:jc w:val="center"/>
            </w:pPr>
            <w:proofErr w:type="spellStart"/>
            <w:r>
              <w:rPr>
                <w:b/>
                <w:sz w:val="21"/>
              </w:rPr>
              <w:t>业务规则</w:t>
            </w:r>
            <w:proofErr w:type="spellEnd"/>
          </w:p>
        </w:tc>
        <w:tc>
          <w:tcPr>
            <w:tcW w:w="4252" w:type="dxa"/>
            <w:vAlign w:val="center"/>
          </w:tcPr>
          <w:p w14:paraId="66C34013" w14:textId="77777777" w:rsidR="003C6AF9" w:rsidRDefault="00000000">
            <w:pPr>
              <w:spacing w:after="40" w:line="240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订单创建必须保证事务一致性（订单</w:t>
            </w:r>
            <w:r>
              <w:rPr>
                <w:sz w:val="21"/>
                <w:lang w:eastAsia="zh-CN"/>
              </w:rPr>
              <w:t xml:space="preserve"> + </w:t>
            </w:r>
            <w:r>
              <w:rPr>
                <w:sz w:val="21"/>
                <w:lang w:eastAsia="zh-CN"/>
              </w:rPr>
              <w:t>库存锁定</w:t>
            </w:r>
            <w:r>
              <w:rPr>
                <w:sz w:val="21"/>
                <w:lang w:eastAsia="zh-CN"/>
              </w:rPr>
              <w:t xml:space="preserve"> + </w:t>
            </w:r>
            <w:r>
              <w:rPr>
                <w:sz w:val="21"/>
                <w:lang w:eastAsia="zh-CN"/>
              </w:rPr>
              <w:t>优惠券核销</w:t>
            </w:r>
            <w:r>
              <w:rPr>
                <w:sz w:val="21"/>
                <w:lang w:eastAsia="zh-CN"/>
              </w:rPr>
              <w:t xml:space="preserve"> + </w:t>
            </w:r>
            <w:r>
              <w:rPr>
                <w:sz w:val="21"/>
                <w:lang w:eastAsia="zh-CN"/>
              </w:rPr>
              <w:t>购物车清理）；</w:t>
            </w:r>
          </w:p>
          <w:p w14:paraId="6B7E0E3D" w14:textId="77777777" w:rsidR="003C6AF9" w:rsidRDefault="00000000">
            <w:pPr>
              <w:spacing w:after="40" w:line="240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订单明细保存下单时的商品快照，不受后续商品信息修改影响；</w:t>
            </w:r>
          </w:p>
          <w:p w14:paraId="5DF5253B" w14:textId="77777777" w:rsidR="003C6AF9" w:rsidRDefault="00000000">
            <w:pPr>
              <w:spacing w:after="40" w:line="240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订单初始状态为</w:t>
            </w:r>
            <w:r>
              <w:rPr>
                <w:sz w:val="21"/>
                <w:lang w:eastAsia="zh-CN"/>
              </w:rPr>
              <w:t>“</w:t>
            </w:r>
            <w:r>
              <w:rPr>
                <w:sz w:val="21"/>
                <w:lang w:eastAsia="zh-CN"/>
              </w:rPr>
              <w:t>待支付</w:t>
            </w:r>
            <w:r>
              <w:rPr>
                <w:sz w:val="21"/>
                <w:lang w:eastAsia="zh-CN"/>
              </w:rPr>
              <w:t>”</w:t>
            </w:r>
            <w:r>
              <w:rPr>
                <w:sz w:val="21"/>
                <w:lang w:eastAsia="zh-CN"/>
              </w:rPr>
              <w:t>；</w:t>
            </w:r>
            <w:proofErr w:type="gramStart"/>
            <w:r>
              <w:rPr>
                <w:sz w:val="21"/>
                <w:lang w:eastAsia="zh-CN"/>
              </w:rPr>
              <w:t>超时未</w:t>
            </w:r>
            <w:proofErr w:type="gramEnd"/>
            <w:r>
              <w:rPr>
                <w:sz w:val="21"/>
                <w:lang w:eastAsia="zh-CN"/>
              </w:rPr>
              <w:t>支付由定时任务自动关闭并释放锁定库存。</w:t>
            </w:r>
          </w:p>
        </w:tc>
      </w:tr>
    </w:tbl>
    <w:p w14:paraId="0A4B439A" w14:textId="77777777" w:rsidR="003C6AF9" w:rsidRDefault="003C6AF9">
      <w:pPr>
        <w:spacing w:after="40" w:line="300" w:lineRule="auto"/>
        <w:rPr>
          <w:lang w:eastAsia="zh-CN"/>
        </w:rPr>
      </w:pPr>
    </w:p>
    <w:p w14:paraId="046D1822" w14:textId="77777777" w:rsidR="003C6AF9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684371C4" w14:textId="77777777" w:rsidR="003C6AF9" w:rsidRDefault="00000000">
      <w:pPr>
        <w:pStyle w:val="31"/>
      </w:pPr>
      <w:bookmarkStart w:id="23" w:name="_Toc26370"/>
      <w:proofErr w:type="gramStart"/>
      <w:r>
        <w:rPr>
          <w:rFonts w:ascii="Times New Roman" w:eastAsia="黑体" w:hAnsi="Times New Roman"/>
          <w:color w:val="000000"/>
        </w:rPr>
        <w:lastRenderedPageBreak/>
        <w:t xml:space="preserve">2.2.6  </w:t>
      </w:r>
      <w:proofErr w:type="spellStart"/>
      <w:r>
        <w:rPr>
          <w:rFonts w:ascii="Times New Roman" w:eastAsia="黑体" w:hAnsi="Times New Roman"/>
          <w:color w:val="000000"/>
        </w:rPr>
        <w:t>模拟支付用例分析</w:t>
      </w:r>
      <w:bookmarkEnd w:id="23"/>
      <w:proofErr w:type="spellEnd"/>
      <w:proofErr w:type="gramEnd"/>
    </w:p>
    <w:p w14:paraId="7E706CDA" w14:textId="77777777" w:rsidR="003C6AF9" w:rsidRDefault="00000000">
      <w:pPr>
        <w:spacing w:before="160" w:after="40"/>
        <w:jc w:val="center"/>
      </w:pPr>
      <w:r>
        <w:rPr>
          <w:noProof/>
        </w:rPr>
        <w:drawing>
          <wp:inline distT="0" distB="0" distL="114300" distR="114300" wp14:anchorId="3601BCBA" wp14:editId="7BB205DC">
            <wp:extent cx="5399405" cy="2463165"/>
            <wp:effectExtent l="0" t="0" r="10795" b="63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46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0CE2AE" w14:textId="77777777" w:rsidR="003C6AF9" w:rsidRDefault="00000000">
      <w:pPr>
        <w:spacing w:after="160"/>
        <w:jc w:val="center"/>
        <w:rPr>
          <w:lang w:eastAsia="zh-CN"/>
        </w:rPr>
      </w:pPr>
      <w:r>
        <w:rPr>
          <w:b/>
          <w:sz w:val="21"/>
          <w:lang w:eastAsia="zh-CN"/>
        </w:rPr>
        <w:t>图</w:t>
      </w:r>
      <w:r>
        <w:rPr>
          <w:b/>
          <w:sz w:val="21"/>
          <w:lang w:eastAsia="zh-CN"/>
        </w:rPr>
        <w:t xml:space="preserve"> 2-7  </w:t>
      </w:r>
      <w:r>
        <w:rPr>
          <w:b/>
          <w:sz w:val="21"/>
          <w:lang w:eastAsia="zh-CN"/>
        </w:rPr>
        <w:t>模拟支付用例图</w:t>
      </w:r>
    </w:p>
    <w:p w14:paraId="1B60EDE0" w14:textId="77777777" w:rsidR="003C6AF9" w:rsidRDefault="00000000">
      <w:pPr>
        <w:spacing w:before="120" w:after="80"/>
        <w:jc w:val="center"/>
        <w:rPr>
          <w:lang w:eastAsia="zh-CN"/>
        </w:rPr>
      </w:pPr>
      <w:r>
        <w:rPr>
          <w:b/>
          <w:sz w:val="21"/>
          <w:lang w:eastAsia="zh-CN"/>
        </w:rPr>
        <w:t>表</w:t>
      </w:r>
      <w:r>
        <w:rPr>
          <w:b/>
          <w:sz w:val="21"/>
          <w:lang w:eastAsia="zh-CN"/>
        </w:rPr>
        <w:t xml:space="preserve"> 2-8  </w:t>
      </w:r>
      <w:r>
        <w:rPr>
          <w:b/>
          <w:sz w:val="21"/>
          <w:lang w:eastAsia="zh-CN"/>
        </w:rPr>
        <w:t>模拟支付用例规约</w:t>
      </w:r>
    </w:p>
    <w:tbl>
      <w:tblPr>
        <w:tblStyle w:val="af4"/>
        <w:tblW w:w="0" w:type="auto"/>
        <w:jc w:val="center"/>
        <w:tblLook w:val="04A0" w:firstRow="1" w:lastRow="0" w:firstColumn="1" w:lastColumn="0" w:noHBand="0" w:noVBand="1"/>
      </w:tblPr>
      <w:tblGrid>
        <w:gridCol w:w="4252"/>
        <w:gridCol w:w="4252"/>
      </w:tblGrid>
      <w:tr w:rsidR="003C6AF9" w14:paraId="442242CD" w14:textId="77777777">
        <w:trPr>
          <w:jc w:val="center"/>
        </w:trPr>
        <w:tc>
          <w:tcPr>
            <w:tcW w:w="4252" w:type="dxa"/>
            <w:shd w:val="clear" w:color="auto" w:fill="F2F2F2"/>
            <w:vAlign w:val="center"/>
          </w:tcPr>
          <w:p w14:paraId="70927AD8" w14:textId="77777777" w:rsidR="003C6AF9" w:rsidRDefault="00000000">
            <w:pPr>
              <w:spacing w:after="40" w:line="240" w:lineRule="auto"/>
              <w:jc w:val="center"/>
            </w:pPr>
            <w:proofErr w:type="spellStart"/>
            <w:r>
              <w:rPr>
                <w:b/>
                <w:sz w:val="21"/>
              </w:rPr>
              <w:t>用例编号</w:t>
            </w:r>
            <w:proofErr w:type="spellEnd"/>
          </w:p>
        </w:tc>
        <w:tc>
          <w:tcPr>
            <w:tcW w:w="4252" w:type="dxa"/>
            <w:vAlign w:val="center"/>
          </w:tcPr>
          <w:p w14:paraId="3E7FB3D2" w14:textId="77777777" w:rsidR="003C6AF9" w:rsidRDefault="00000000">
            <w:pPr>
              <w:spacing w:after="40" w:line="240" w:lineRule="auto"/>
            </w:pPr>
            <w:r>
              <w:rPr>
                <w:sz w:val="21"/>
              </w:rPr>
              <w:t>UC-06</w:t>
            </w:r>
          </w:p>
        </w:tc>
      </w:tr>
      <w:tr w:rsidR="003C6AF9" w14:paraId="2BD864E6" w14:textId="77777777">
        <w:trPr>
          <w:jc w:val="center"/>
        </w:trPr>
        <w:tc>
          <w:tcPr>
            <w:tcW w:w="4252" w:type="dxa"/>
            <w:shd w:val="clear" w:color="auto" w:fill="F2F2F2"/>
            <w:vAlign w:val="center"/>
          </w:tcPr>
          <w:p w14:paraId="71697F32" w14:textId="77777777" w:rsidR="003C6AF9" w:rsidRDefault="00000000">
            <w:pPr>
              <w:spacing w:after="40" w:line="240" w:lineRule="auto"/>
              <w:jc w:val="center"/>
            </w:pPr>
            <w:proofErr w:type="spellStart"/>
            <w:r>
              <w:rPr>
                <w:b/>
                <w:sz w:val="21"/>
              </w:rPr>
              <w:t>用例名称</w:t>
            </w:r>
            <w:proofErr w:type="spellEnd"/>
          </w:p>
        </w:tc>
        <w:tc>
          <w:tcPr>
            <w:tcW w:w="4252" w:type="dxa"/>
            <w:vAlign w:val="center"/>
          </w:tcPr>
          <w:p w14:paraId="7741A15D" w14:textId="77777777" w:rsidR="003C6AF9" w:rsidRDefault="00000000">
            <w:pPr>
              <w:spacing w:after="40" w:line="240" w:lineRule="auto"/>
            </w:pPr>
            <w:proofErr w:type="spellStart"/>
            <w:r>
              <w:rPr>
                <w:sz w:val="21"/>
              </w:rPr>
              <w:t>模拟支付</w:t>
            </w:r>
            <w:proofErr w:type="spellEnd"/>
          </w:p>
        </w:tc>
      </w:tr>
      <w:tr w:rsidR="003C6AF9" w14:paraId="0128988A" w14:textId="77777777">
        <w:trPr>
          <w:jc w:val="center"/>
        </w:trPr>
        <w:tc>
          <w:tcPr>
            <w:tcW w:w="4252" w:type="dxa"/>
            <w:shd w:val="clear" w:color="auto" w:fill="F2F2F2"/>
            <w:vAlign w:val="center"/>
          </w:tcPr>
          <w:p w14:paraId="27A385A0" w14:textId="77777777" w:rsidR="003C6AF9" w:rsidRDefault="00000000">
            <w:pPr>
              <w:spacing w:after="40" w:line="240" w:lineRule="auto"/>
              <w:jc w:val="center"/>
            </w:pPr>
            <w:proofErr w:type="spellStart"/>
            <w:r>
              <w:rPr>
                <w:b/>
                <w:sz w:val="21"/>
              </w:rPr>
              <w:t>参与者</w:t>
            </w:r>
            <w:proofErr w:type="spellEnd"/>
          </w:p>
        </w:tc>
        <w:tc>
          <w:tcPr>
            <w:tcW w:w="4252" w:type="dxa"/>
            <w:vAlign w:val="center"/>
          </w:tcPr>
          <w:p w14:paraId="474A1C33" w14:textId="77777777" w:rsidR="003C6AF9" w:rsidRDefault="00000000">
            <w:pPr>
              <w:spacing w:after="40" w:line="240" w:lineRule="auto"/>
            </w:pPr>
            <w:proofErr w:type="spellStart"/>
            <w:r>
              <w:rPr>
                <w:sz w:val="21"/>
              </w:rPr>
              <w:t>普通用户</w:t>
            </w:r>
            <w:proofErr w:type="spellEnd"/>
          </w:p>
        </w:tc>
      </w:tr>
      <w:tr w:rsidR="003C6AF9" w14:paraId="63997AAD" w14:textId="77777777">
        <w:trPr>
          <w:jc w:val="center"/>
        </w:trPr>
        <w:tc>
          <w:tcPr>
            <w:tcW w:w="4252" w:type="dxa"/>
            <w:shd w:val="clear" w:color="auto" w:fill="F2F2F2"/>
            <w:vAlign w:val="center"/>
          </w:tcPr>
          <w:p w14:paraId="0D70889A" w14:textId="77777777" w:rsidR="003C6AF9" w:rsidRDefault="00000000">
            <w:pPr>
              <w:spacing w:after="40" w:line="240" w:lineRule="auto"/>
              <w:jc w:val="center"/>
            </w:pPr>
            <w:proofErr w:type="spellStart"/>
            <w:r>
              <w:rPr>
                <w:b/>
                <w:sz w:val="21"/>
              </w:rPr>
              <w:t>简要描述</w:t>
            </w:r>
            <w:proofErr w:type="spellEnd"/>
          </w:p>
        </w:tc>
        <w:tc>
          <w:tcPr>
            <w:tcW w:w="4252" w:type="dxa"/>
            <w:vAlign w:val="center"/>
          </w:tcPr>
          <w:p w14:paraId="313544B4" w14:textId="77777777" w:rsidR="003C6AF9" w:rsidRDefault="00000000">
            <w:pPr>
              <w:spacing w:after="40" w:line="240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用户对待支付订单发起模拟支付，支付成功后系统同步订单状态并扣减库存。</w:t>
            </w:r>
          </w:p>
        </w:tc>
      </w:tr>
      <w:tr w:rsidR="003C6AF9" w14:paraId="0B06EDBA" w14:textId="77777777">
        <w:trPr>
          <w:jc w:val="center"/>
        </w:trPr>
        <w:tc>
          <w:tcPr>
            <w:tcW w:w="4252" w:type="dxa"/>
            <w:shd w:val="clear" w:color="auto" w:fill="F2F2F2"/>
            <w:vAlign w:val="center"/>
          </w:tcPr>
          <w:p w14:paraId="120439C5" w14:textId="77777777" w:rsidR="003C6AF9" w:rsidRDefault="00000000">
            <w:pPr>
              <w:spacing w:after="40" w:line="240" w:lineRule="auto"/>
              <w:jc w:val="center"/>
            </w:pPr>
            <w:proofErr w:type="spellStart"/>
            <w:r>
              <w:rPr>
                <w:b/>
                <w:sz w:val="21"/>
              </w:rPr>
              <w:t>前置条件</w:t>
            </w:r>
            <w:proofErr w:type="spellEnd"/>
          </w:p>
        </w:tc>
        <w:tc>
          <w:tcPr>
            <w:tcW w:w="4252" w:type="dxa"/>
            <w:vAlign w:val="center"/>
          </w:tcPr>
          <w:p w14:paraId="4729008D" w14:textId="77777777" w:rsidR="003C6AF9" w:rsidRDefault="00000000">
            <w:pPr>
              <w:spacing w:after="40" w:line="240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存在</w:t>
            </w:r>
            <w:r>
              <w:rPr>
                <w:sz w:val="21"/>
                <w:lang w:eastAsia="zh-CN"/>
              </w:rPr>
              <w:t>“</w:t>
            </w:r>
            <w:r>
              <w:rPr>
                <w:sz w:val="21"/>
                <w:lang w:eastAsia="zh-CN"/>
              </w:rPr>
              <w:t>待支付</w:t>
            </w:r>
            <w:r>
              <w:rPr>
                <w:sz w:val="21"/>
                <w:lang w:eastAsia="zh-CN"/>
              </w:rPr>
              <w:t>”</w:t>
            </w:r>
            <w:r>
              <w:rPr>
                <w:sz w:val="21"/>
                <w:lang w:eastAsia="zh-CN"/>
              </w:rPr>
              <w:t>订单，且订单未超时关闭。</w:t>
            </w:r>
          </w:p>
        </w:tc>
      </w:tr>
      <w:tr w:rsidR="003C6AF9" w14:paraId="50167968" w14:textId="77777777">
        <w:trPr>
          <w:jc w:val="center"/>
        </w:trPr>
        <w:tc>
          <w:tcPr>
            <w:tcW w:w="4252" w:type="dxa"/>
            <w:shd w:val="clear" w:color="auto" w:fill="F2F2F2"/>
            <w:vAlign w:val="center"/>
          </w:tcPr>
          <w:p w14:paraId="23DABD82" w14:textId="77777777" w:rsidR="003C6AF9" w:rsidRDefault="00000000">
            <w:pPr>
              <w:spacing w:after="40" w:line="240" w:lineRule="auto"/>
              <w:jc w:val="center"/>
            </w:pPr>
            <w:proofErr w:type="spellStart"/>
            <w:r>
              <w:rPr>
                <w:b/>
                <w:sz w:val="21"/>
              </w:rPr>
              <w:t>基本流程</w:t>
            </w:r>
            <w:proofErr w:type="spellEnd"/>
          </w:p>
        </w:tc>
        <w:tc>
          <w:tcPr>
            <w:tcW w:w="4252" w:type="dxa"/>
            <w:vAlign w:val="center"/>
          </w:tcPr>
          <w:p w14:paraId="19A4DBE7" w14:textId="77777777" w:rsidR="003C6AF9" w:rsidRDefault="00000000">
            <w:pPr>
              <w:spacing w:after="40" w:line="240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 xml:space="preserve">1. </w:t>
            </w:r>
            <w:r>
              <w:rPr>
                <w:sz w:val="21"/>
                <w:lang w:eastAsia="zh-CN"/>
              </w:rPr>
              <w:t>用户在支付页面查看订单金额，点击</w:t>
            </w:r>
            <w:r>
              <w:rPr>
                <w:sz w:val="21"/>
                <w:lang w:eastAsia="zh-CN"/>
              </w:rPr>
              <w:t>“</w:t>
            </w:r>
            <w:r>
              <w:rPr>
                <w:sz w:val="21"/>
                <w:lang w:eastAsia="zh-CN"/>
              </w:rPr>
              <w:t>模拟支付成功</w:t>
            </w:r>
            <w:r>
              <w:rPr>
                <w:sz w:val="21"/>
                <w:lang w:eastAsia="zh-CN"/>
              </w:rPr>
              <w:t>”</w:t>
            </w:r>
            <w:r>
              <w:rPr>
                <w:sz w:val="21"/>
                <w:lang w:eastAsia="zh-CN"/>
              </w:rPr>
              <w:t>；</w:t>
            </w:r>
          </w:p>
          <w:p w14:paraId="6494DED1" w14:textId="77777777" w:rsidR="003C6AF9" w:rsidRDefault="00000000">
            <w:pPr>
              <w:spacing w:after="40" w:line="240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 xml:space="preserve">2. </w:t>
            </w:r>
            <w:r>
              <w:rPr>
                <w:sz w:val="21"/>
                <w:lang w:eastAsia="zh-CN"/>
              </w:rPr>
              <w:t>系统创建支付记录（</w:t>
            </w:r>
            <w:r>
              <w:rPr>
                <w:sz w:val="21"/>
                <w:lang w:eastAsia="zh-CN"/>
              </w:rPr>
              <w:t>PAYMENT</w:t>
            </w:r>
            <w:r>
              <w:rPr>
                <w:sz w:val="21"/>
                <w:lang w:eastAsia="zh-CN"/>
              </w:rPr>
              <w:t>）；</w:t>
            </w:r>
          </w:p>
          <w:p w14:paraId="3E34F714" w14:textId="77777777" w:rsidR="003C6AF9" w:rsidRDefault="00000000">
            <w:pPr>
              <w:spacing w:after="40" w:line="240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 xml:space="preserve">3. </w:t>
            </w:r>
            <w:r>
              <w:rPr>
                <w:sz w:val="21"/>
                <w:lang w:eastAsia="zh-CN"/>
              </w:rPr>
              <w:t>系统生成带</w:t>
            </w:r>
            <w:r>
              <w:rPr>
                <w:sz w:val="21"/>
                <w:lang w:eastAsia="zh-CN"/>
              </w:rPr>
              <w:t xml:space="preserve"> HMAC-SHA256 </w:t>
            </w:r>
            <w:r>
              <w:rPr>
                <w:sz w:val="21"/>
                <w:lang w:eastAsia="zh-CN"/>
              </w:rPr>
              <w:t>签名的支付回调并校验签名；</w:t>
            </w:r>
          </w:p>
          <w:p w14:paraId="10F79D79" w14:textId="77777777" w:rsidR="003C6AF9" w:rsidRDefault="00000000">
            <w:pPr>
              <w:spacing w:after="40" w:line="240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 xml:space="preserve">4. </w:t>
            </w:r>
            <w:r>
              <w:rPr>
                <w:sz w:val="21"/>
                <w:lang w:eastAsia="zh-CN"/>
              </w:rPr>
              <w:t>系统在同一事务内完成：支付记录置为成功、订单标记为已支付、库存扣减、优惠券正式核销、更新商品销量、写入订单状态日志；</w:t>
            </w:r>
          </w:p>
          <w:p w14:paraId="0660F152" w14:textId="77777777" w:rsidR="003C6AF9" w:rsidRDefault="00000000">
            <w:pPr>
              <w:spacing w:after="40" w:line="240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 xml:space="preserve">5. </w:t>
            </w:r>
            <w:r>
              <w:rPr>
                <w:sz w:val="21"/>
                <w:lang w:eastAsia="zh-CN"/>
              </w:rPr>
              <w:t>系统返回支付成功，页面跳转到订单详情。</w:t>
            </w:r>
          </w:p>
        </w:tc>
      </w:tr>
      <w:tr w:rsidR="003C6AF9" w14:paraId="0B7F4245" w14:textId="77777777">
        <w:trPr>
          <w:jc w:val="center"/>
        </w:trPr>
        <w:tc>
          <w:tcPr>
            <w:tcW w:w="4252" w:type="dxa"/>
            <w:shd w:val="clear" w:color="auto" w:fill="F2F2F2"/>
            <w:vAlign w:val="center"/>
          </w:tcPr>
          <w:p w14:paraId="093C617A" w14:textId="77777777" w:rsidR="003C6AF9" w:rsidRDefault="00000000">
            <w:pPr>
              <w:spacing w:after="40" w:line="240" w:lineRule="auto"/>
              <w:jc w:val="center"/>
            </w:pPr>
            <w:proofErr w:type="spellStart"/>
            <w:r>
              <w:rPr>
                <w:b/>
                <w:sz w:val="21"/>
              </w:rPr>
              <w:t>分支流程</w:t>
            </w:r>
            <w:proofErr w:type="spellEnd"/>
          </w:p>
        </w:tc>
        <w:tc>
          <w:tcPr>
            <w:tcW w:w="4252" w:type="dxa"/>
            <w:vAlign w:val="center"/>
          </w:tcPr>
          <w:p w14:paraId="6C743EDD" w14:textId="77777777" w:rsidR="003C6AF9" w:rsidRDefault="00000000">
            <w:pPr>
              <w:spacing w:after="40" w:line="240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A1</w:t>
            </w:r>
            <w:r>
              <w:rPr>
                <w:sz w:val="21"/>
                <w:lang w:eastAsia="zh-CN"/>
              </w:rPr>
              <w:t>：回调签名校验失败</w:t>
            </w:r>
            <w:r>
              <w:rPr>
                <w:sz w:val="21"/>
                <w:lang w:eastAsia="zh-CN"/>
              </w:rPr>
              <w:t xml:space="preserve"> → </w:t>
            </w:r>
            <w:r>
              <w:rPr>
                <w:sz w:val="21"/>
                <w:lang w:eastAsia="zh-CN"/>
              </w:rPr>
              <w:t>拒绝回调，支付状态不更新；</w:t>
            </w:r>
          </w:p>
          <w:p w14:paraId="429C914E" w14:textId="77777777" w:rsidR="003C6AF9" w:rsidRDefault="00000000">
            <w:pPr>
              <w:spacing w:after="40" w:line="240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A2</w:t>
            </w:r>
            <w:r>
              <w:rPr>
                <w:sz w:val="21"/>
                <w:lang w:eastAsia="zh-CN"/>
              </w:rPr>
              <w:t>：订单已超时自动关闭</w:t>
            </w:r>
            <w:r>
              <w:rPr>
                <w:sz w:val="21"/>
                <w:lang w:eastAsia="zh-CN"/>
              </w:rPr>
              <w:t xml:space="preserve"> → </w:t>
            </w:r>
            <w:r>
              <w:rPr>
                <w:sz w:val="21"/>
                <w:lang w:eastAsia="zh-CN"/>
              </w:rPr>
              <w:t>提示订单已关闭，不可支付。</w:t>
            </w:r>
          </w:p>
        </w:tc>
      </w:tr>
      <w:tr w:rsidR="003C6AF9" w14:paraId="3B7FF80C" w14:textId="77777777">
        <w:trPr>
          <w:jc w:val="center"/>
        </w:trPr>
        <w:tc>
          <w:tcPr>
            <w:tcW w:w="4252" w:type="dxa"/>
            <w:shd w:val="clear" w:color="auto" w:fill="F2F2F2"/>
            <w:vAlign w:val="center"/>
          </w:tcPr>
          <w:p w14:paraId="2C1DF7E1" w14:textId="77777777" w:rsidR="003C6AF9" w:rsidRDefault="00000000">
            <w:pPr>
              <w:spacing w:after="40" w:line="240" w:lineRule="auto"/>
              <w:jc w:val="center"/>
            </w:pPr>
            <w:proofErr w:type="spellStart"/>
            <w:r>
              <w:rPr>
                <w:b/>
                <w:sz w:val="21"/>
              </w:rPr>
              <w:t>异常流程</w:t>
            </w:r>
            <w:proofErr w:type="spellEnd"/>
          </w:p>
        </w:tc>
        <w:tc>
          <w:tcPr>
            <w:tcW w:w="4252" w:type="dxa"/>
            <w:vAlign w:val="center"/>
          </w:tcPr>
          <w:p w14:paraId="14BB5007" w14:textId="77777777" w:rsidR="003C6AF9" w:rsidRDefault="00000000">
            <w:pPr>
              <w:spacing w:after="40" w:line="240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E1</w:t>
            </w:r>
            <w:r>
              <w:rPr>
                <w:sz w:val="21"/>
                <w:lang w:eastAsia="zh-CN"/>
              </w:rPr>
              <w:t>：支付金额与订单金额不一致</w:t>
            </w:r>
            <w:r>
              <w:rPr>
                <w:sz w:val="21"/>
                <w:lang w:eastAsia="zh-CN"/>
              </w:rPr>
              <w:t xml:space="preserve"> → </w:t>
            </w:r>
            <w:r>
              <w:rPr>
                <w:sz w:val="21"/>
                <w:lang w:eastAsia="zh-CN"/>
              </w:rPr>
              <w:t>拒绝支付并告警；</w:t>
            </w:r>
          </w:p>
          <w:p w14:paraId="70F9D57C" w14:textId="77777777" w:rsidR="003C6AF9" w:rsidRDefault="00000000">
            <w:pPr>
              <w:spacing w:after="40" w:line="240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E2</w:t>
            </w:r>
            <w:r>
              <w:rPr>
                <w:sz w:val="21"/>
                <w:lang w:eastAsia="zh-CN"/>
              </w:rPr>
              <w:t>：库存扣减失败</w:t>
            </w:r>
            <w:r>
              <w:rPr>
                <w:sz w:val="21"/>
                <w:lang w:eastAsia="zh-CN"/>
              </w:rPr>
              <w:t xml:space="preserve"> → </w:t>
            </w:r>
            <w:r>
              <w:rPr>
                <w:sz w:val="21"/>
                <w:lang w:eastAsia="zh-CN"/>
              </w:rPr>
              <w:t>事务回滚，支付不生效。</w:t>
            </w:r>
          </w:p>
        </w:tc>
      </w:tr>
      <w:tr w:rsidR="003C6AF9" w14:paraId="2C3CF99C" w14:textId="77777777">
        <w:trPr>
          <w:jc w:val="center"/>
        </w:trPr>
        <w:tc>
          <w:tcPr>
            <w:tcW w:w="4252" w:type="dxa"/>
            <w:shd w:val="clear" w:color="auto" w:fill="F2F2F2"/>
            <w:vAlign w:val="center"/>
          </w:tcPr>
          <w:p w14:paraId="375BC3E5" w14:textId="77777777" w:rsidR="003C6AF9" w:rsidRDefault="00000000">
            <w:pPr>
              <w:spacing w:after="40" w:line="240" w:lineRule="auto"/>
              <w:jc w:val="center"/>
            </w:pPr>
            <w:proofErr w:type="spellStart"/>
            <w:r>
              <w:rPr>
                <w:b/>
                <w:sz w:val="21"/>
              </w:rPr>
              <w:t>后置条件</w:t>
            </w:r>
            <w:proofErr w:type="spellEnd"/>
          </w:p>
        </w:tc>
        <w:tc>
          <w:tcPr>
            <w:tcW w:w="4252" w:type="dxa"/>
            <w:vAlign w:val="center"/>
          </w:tcPr>
          <w:p w14:paraId="5676F25F" w14:textId="77777777" w:rsidR="003C6AF9" w:rsidRDefault="00000000">
            <w:pPr>
              <w:spacing w:after="40" w:line="240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订单状态为</w:t>
            </w:r>
            <w:r>
              <w:rPr>
                <w:sz w:val="21"/>
                <w:lang w:eastAsia="zh-CN"/>
              </w:rPr>
              <w:t>“</w:t>
            </w:r>
            <w:r>
              <w:rPr>
                <w:sz w:val="21"/>
                <w:lang w:eastAsia="zh-CN"/>
              </w:rPr>
              <w:t>已支付</w:t>
            </w:r>
            <w:r>
              <w:rPr>
                <w:sz w:val="21"/>
                <w:lang w:eastAsia="zh-CN"/>
              </w:rPr>
              <w:t>”</w:t>
            </w:r>
            <w:r>
              <w:rPr>
                <w:sz w:val="21"/>
                <w:lang w:eastAsia="zh-CN"/>
              </w:rPr>
              <w:t>，库存已扣减，支付记录为成功状态，商品销量已更新。</w:t>
            </w:r>
          </w:p>
        </w:tc>
      </w:tr>
      <w:tr w:rsidR="003C6AF9" w14:paraId="414FDABF" w14:textId="77777777">
        <w:trPr>
          <w:jc w:val="center"/>
        </w:trPr>
        <w:tc>
          <w:tcPr>
            <w:tcW w:w="4252" w:type="dxa"/>
            <w:shd w:val="clear" w:color="auto" w:fill="F2F2F2"/>
            <w:vAlign w:val="center"/>
          </w:tcPr>
          <w:p w14:paraId="3A409A02" w14:textId="77777777" w:rsidR="003C6AF9" w:rsidRDefault="00000000">
            <w:pPr>
              <w:spacing w:after="40" w:line="240" w:lineRule="auto"/>
              <w:jc w:val="center"/>
            </w:pPr>
            <w:proofErr w:type="spellStart"/>
            <w:r>
              <w:rPr>
                <w:b/>
                <w:sz w:val="21"/>
              </w:rPr>
              <w:lastRenderedPageBreak/>
              <w:t>业务规则</w:t>
            </w:r>
            <w:proofErr w:type="spellEnd"/>
          </w:p>
        </w:tc>
        <w:tc>
          <w:tcPr>
            <w:tcW w:w="4252" w:type="dxa"/>
            <w:vAlign w:val="center"/>
          </w:tcPr>
          <w:p w14:paraId="5B610B60" w14:textId="77777777" w:rsidR="003C6AF9" w:rsidRDefault="00000000">
            <w:pPr>
              <w:spacing w:after="40" w:line="240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模拟支付回调必须校验</w:t>
            </w:r>
            <w:r>
              <w:rPr>
                <w:sz w:val="21"/>
                <w:lang w:eastAsia="zh-CN"/>
              </w:rPr>
              <w:t xml:space="preserve"> HMAC-SHA256 </w:t>
            </w:r>
            <w:r>
              <w:rPr>
                <w:sz w:val="21"/>
                <w:lang w:eastAsia="zh-CN"/>
              </w:rPr>
              <w:t>签名；</w:t>
            </w:r>
          </w:p>
          <w:p w14:paraId="34FE5B1C" w14:textId="77777777" w:rsidR="003C6AF9" w:rsidRDefault="00000000">
            <w:pPr>
              <w:spacing w:after="40" w:line="240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库存扣减、订单状态更新与优惠券核销必须在同一事务内完成；</w:t>
            </w:r>
          </w:p>
          <w:p w14:paraId="1CFA16F8" w14:textId="77777777" w:rsidR="003C6AF9" w:rsidRDefault="00000000">
            <w:pPr>
              <w:spacing w:after="40" w:line="240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支付成功后才允许后续发货流程。</w:t>
            </w:r>
          </w:p>
        </w:tc>
      </w:tr>
    </w:tbl>
    <w:p w14:paraId="2F87A323" w14:textId="77777777" w:rsidR="003C6AF9" w:rsidRDefault="003C6AF9">
      <w:pPr>
        <w:spacing w:after="40" w:line="300" w:lineRule="auto"/>
        <w:rPr>
          <w:lang w:eastAsia="zh-CN"/>
        </w:rPr>
      </w:pPr>
    </w:p>
    <w:p w14:paraId="018A2FB7" w14:textId="77777777" w:rsidR="003C6AF9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2D552339" w14:textId="77777777" w:rsidR="003C6AF9" w:rsidRDefault="00000000">
      <w:pPr>
        <w:pStyle w:val="31"/>
      </w:pPr>
      <w:bookmarkStart w:id="24" w:name="_Toc13288"/>
      <w:proofErr w:type="gramStart"/>
      <w:r>
        <w:rPr>
          <w:rFonts w:ascii="Times New Roman" w:eastAsia="黑体" w:hAnsi="Times New Roman"/>
          <w:color w:val="000000"/>
        </w:rPr>
        <w:lastRenderedPageBreak/>
        <w:t xml:space="preserve">2.2.7  </w:t>
      </w:r>
      <w:proofErr w:type="spellStart"/>
      <w:r>
        <w:rPr>
          <w:rFonts w:ascii="Times New Roman" w:eastAsia="黑体" w:hAnsi="Times New Roman"/>
          <w:color w:val="000000"/>
        </w:rPr>
        <w:t>我的订单管理用例分析</w:t>
      </w:r>
      <w:bookmarkEnd w:id="24"/>
      <w:proofErr w:type="spellEnd"/>
      <w:proofErr w:type="gramEnd"/>
    </w:p>
    <w:p w14:paraId="36350DD6" w14:textId="77777777" w:rsidR="003C6AF9" w:rsidRDefault="00000000">
      <w:pPr>
        <w:spacing w:before="160" w:after="40"/>
        <w:jc w:val="center"/>
      </w:pPr>
      <w:r>
        <w:rPr>
          <w:noProof/>
        </w:rPr>
        <w:drawing>
          <wp:inline distT="0" distB="0" distL="114300" distR="114300" wp14:anchorId="7797B50A" wp14:editId="12094509">
            <wp:extent cx="5399405" cy="6040755"/>
            <wp:effectExtent l="0" t="0" r="10795" b="444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604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609EB3" w14:textId="77777777" w:rsidR="003C6AF9" w:rsidRDefault="00000000">
      <w:pPr>
        <w:spacing w:after="160"/>
        <w:jc w:val="center"/>
        <w:rPr>
          <w:lang w:eastAsia="zh-CN"/>
        </w:rPr>
      </w:pPr>
      <w:r>
        <w:rPr>
          <w:b/>
          <w:sz w:val="21"/>
          <w:lang w:eastAsia="zh-CN"/>
        </w:rPr>
        <w:t>图</w:t>
      </w:r>
      <w:r>
        <w:rPr>
          <w:b/>
          <w:sz w:val="21"/>
          <w:lang w:eastAsia="zh-CN"/>
        </w:rPr>
        <w:t xml:space="preserve"> 2-8  </w:t>
      </w:r>
      <w:r>
        <w:rPr>
          <w:b/>
          <w:sz w:val="21"/>
          <w:lang w:eastAsia="zh-CN"/>
        </w:rPr>
        <w:t>我的订单管理用例图</w:t>
      </w:r>
    </w:p>
    <w:p w14:paraId="11B513FE" w14:textId="77777777" w:rsidR="003C6AF9" w:rsidRDefault="00000000">
      <w:pPr>
        <w:spacing w:before="120" w:after="80"/>
        <w:jc w:val="center"/>
        <w:rPr>
          <w:lang w:eastAsia="zh-CN"/>
        </w:rPr>
      </w:pPr>
      <w:r>
        <w:rPr>
          <w:b/>
          <w:sz w:val="21"/>
          <w:lang w:eastAsia="zh-CN"/>
        </w:rPr>
        <w:t>表</w:t>
      </w:r>
      <w:r>
        <w:rPr>
          <w:b/>
          <w:sz w:val="21"/>
          <w:lang w:eastAsia="zh-CN"/>
        </w:rPr>
        <w:t xml:space="preserve"> 2-9  </w:t>
      </w:r>
      <w:r>
        <w:rPr>
          <w:b/>
          <w:sz w:val="21"/>
          <w:lang w:eastAsia="zh-CN"/>
        </w:rPr>
        <w:t>我的订单管理用例规约</w:t>
      </w:r>
    </w:p>
    <w:tbl>
      <w:tblPr>
        <w:tblStyle w:val="af4"/>
        <w:tblW w:w="0" w:type="auto"/>
        <w:jc w:val="center"/>
        <w:tblLook w:val="04A0" w:firstRow="1" w:lastRow="0" w:firstColumn="1" w:lastColumn="0" w:noHBand="0" w:noVBand="1"/>
      </w:tblPr>
      <w:tblGrid>
        <w:gridCol w:w="4252"/>
        <w:gridCol w:w="4252"/>
      </w:tblGrid>
      <w:tr w:rsidR="003C6AF9" w14:paraId="4BE6BCFA" w14:textId="77777777">
        <w:trPr>
          <w:jc w:val="center"/>
        </w:trPr>
        <w:tc>
          <w:tcPr>
            <w:tcW w:w="4252" w:type="dxa"/>
            <w:shd w:val="clear" w:color="auto" w:fill="F2F2F2"/>
            <w:vAlign w:val="center"/>
          </w:tcPr>
          <w:p w14:paraId="6ACCBE61" w14:textId="77777777" w:rsidR="003C6AF9" w:rsidRDefault="00000000">
            <w:pPr>
              <w:spacing w:after="40" w:line="240" w:lineRule="auto"/>
              <w:jc w:val="center"/>
            </w:pPr>
            <w:proofErr w:type="spellStart"/>
            <w:r>
              <w:rPr>
                <w:b/>
                <w:sz w:val="21"/>
              </w:rPr>
              <w:t>用例编号</w:t>
            </w:r>
            <w:proofErr w:type="spellEnd"/>
          </w:p>
        </w:tc>
        <w:tc>
          <w:tcPr>
            <w:tcW w:w="4252" w:type="dxa"/>
            <w:vAlign w:val="center"/>
          </w:tcPr>
          <w:p w14:paraId="4BB0778A" w14:textId="77777777" w:rsidR="003C6AF9" w:rsidRDefault="00000000">
            <w:pPr>
              <w:spacing w:after="40" w:line="240" w:lineRule="auto"/>
            </w:pPr>
            <w:r>
              <w:rPr>
                <w:sz w:val="21"/>
              </w:rPr>
              <w:t>UC-07</w:t>
            </w:r>
          </w:p>
        </w:tc>
      </w:tr>
      <w:tr w:rsidR="003C6AF9" w14:paraId="71638250" w14:textId="77777777">
        <w:trPr>
          <w:jc w:val="center"/>
        </w:trPr>
        <w:tc>
          <w:tcPr>
            <w:tcW w:w="4252" w:type="dxa"/>
            <w:shd w:val="clear" w:color="auto" w:fill="F2F2F2"/>
            <w:vAlign w:val="center"/>
          </w:tcPr>
          <w:p w14:paraId="6DECA679" w14:textId="77777777" w:rsidR="003C6AF9" w:rsidRDefault="00000000">
            <w:pPr>
              <w:spacing w:after="40" w:line="240" w:lineRule="auto"/>
              <w:jc w:val="center"/>
            </w:pPr>
            <w:proofErr w:type="spellStart"/>
            <w:r>
              <w:rPr>
                <w:b/>
                <w:sz w:val="21"/>
              </w:rPr>
              <w:t>用例名称</w:t>
            </w:r>
            <w:proofErr w:type="spellEnd"/>
          </w:p>
        </w:tc>
        <w:tc>
          <w:tcPr>
            <w:tcW w:w="4252" w:type="dxa"/>
            <w:vAlign w:val="center"/>
          </w:tcPr>
          <w:p w14:paraId="2ABB6020" w14:textId="77777777" w:rsidR="003C6AF9" w:rsidRDefault="00000000">
            <w:pPr>
              <w:spacing w:after="40" w:line="240" w:lineRule="auto"/>
            </w:pPr>
            <w:proofErr w:type="spellStart"/>
            <w:r>
              <w:rPr>
                <w:sz w:val="21"/>
              </w:rPr>
              <w:t>我的订单管理</w:t>
            </w:r>
            <w:proofErr w:type="spellEnd"/>
          </w:p>
        </w:tc>
      </w:tr>
      <w:tr w:rsidR="003C6AF9" w14:paraId="57F3A668" w14:textId="77777777">
        <w:trPr>
          <w:jc w:val="center"/>
        </w:trPr>
        <w:tc>
          <w:tcPr>
            <w:tcW w:w="4252" w:type="dxa"/>
            <w:shd w:val="clear" w:color="auto" w:fill="F2F2F2"/>
            <w:vAlign w:val="center"/>
          </w:tcPr>
          <w:p w14:paraId="118B3D56" w14:textId="77777777" w:rsidR="003C6AF9" w:rsidRDefault="00000000">
            <w:pPr>
              <w:spacing w:after="40" w:line="240" w:lineRule="auto"/>
              <w:jc w:val="center"/>
            </w:pPr>
            <w:proofErr w:type="spellStart"/>
            <w:r>
              <w:rPr>
                <w:b/>
                <w:sz w:val="21"/>
              </w:rPr>
              <w:t>参与者</w:t>
            </w:r>
            <w:proofErr w:type="spellEnd"/>
          </w:p>
        </w:tc>
        <w:tc>
          <w:tcPr>
            <w:tcW w:w="4252" w:type="dxa"/>
            <w:vAlign w:val="center"/>
          </w:tcPr>
          <w:p w14:paraId="25BCD2E7" w14:textId="77777777" w:rsidR="003C6AF9" w:rsidRDefault="00000000">
            <w:pPr>
              <w:spacing w:after="40" w:line="240" w:lineRule="auto"/>
            </w:pPr>
            <w:proofErr w:type="spellStart"/>
            <w:r>
              <w:rPr>
                <w:sz w:val="21"/>
              </w:rPr>
              <w:t>普通用户</w:t>
            </w:r>
            <w:proofErr w:type="spellEnd"/>
          </w:p>
        </w:tc>
      </w:tr>
      <w:tr w:rsidR="003C6AF9" w14:paraId="14673A62" w14:textId="77777777">
        <w:trPr>
          <w:jc w:val="center"/>
        </w:trPr>
        <w:tc>
          <w:tcPr>
            <w:tcW w:w="4252" w:type="dxa"/>
            <w:shd w:val="clear" w:color="auto" w:fill="F2F2F2"/>
            <w:vAlign w:val="center"/>
          </w:tcPr>
          <w:p w14:paraId="3943D05A" w14:textId="77777777" w:rsidR="003C6AF9" w:rsidRDefault="00000000">
            <w:pPr>
              <w:spacing w:after="40" w:line="240" w:lineRule="auto"/>
              <w:jc w:val="center"/>
            </w:pPr>
            <w:proofErr w:type="spellStart"/>
            <w:r>
              <w:rPr>
                <w:b/>
                <w:sz w:val="21"/>
              </w:rPr>
              <w:t>简要描述</w:t>
            </w:r>
            <w:proofErr w:type="spellEnd"/>
          </w:p>
        </w:tc>
        <w:tc>
          <w:tcPr>
            <w:tcW w:w="4252" w:type="dxa"/>
            <w:vAlign w:val="center"/>
          </w:tcPr>
          <w:p w14:paraId="799CEE19" w14:textId="77777777" w:rsidR="003C6AF9" w:rsidRDefault="00000000">
            <w:pPr>
              <w:spacing w:after="40" w:line="240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用户分页查询、筛选并管理自己的订单，包括查看详情、取消</w:t>
            </w:r>
            <w:proofErr w:type="gramStart"/>
            <w:r>
              <w:rPr>
                <w:sz w:val="21"/>
                <w:lang w:eastAsia="zh-CN"/>
              </w:rPr>
              <w:t>待支付</w:t>
            </w:r>
            <w:proofErr w:type="gramEnd"/>
            <w:r>
              <w:rPr>
                <w:sz w:val="21"/>
                <w:lang w:eastAsia="zh-CN"/>
              </w:rPr>
              <w:t>订单和确认收货。</w:t>
            </w:r>
          </w:p>
        </w:tc>
      </w:tr>
      <w:tr w:rsidR="003C6AF9" w14:paraId="038905B5" w14:textId="77777777">
        <w:trPr>
          <w:jc w:val="center"/>
        </w:trPr>
        <w:tc>
          <w:tcPr>
            <w:tcW w:w="4252" w:type="dxa"/>
            <w:shd w:val="clear" w:color="auto" w:fill="F2F2F2"/>
            <w:vAlign w:val="center"/>
          </w:tcPr>
          <w:p w14:paraId="57377A79" w14:textId="77777777" w:rsidR="003C6AF9" w:rsidRDefault="00000000">
            <w:pPr>
              <w:spacing w:after="40" w:line="240" w:lineRule="auto"/>
              <w:jc w:val="center"/>
            </w:pPr>
            <w:proofErr w:type="spellStart"/>
            <w:r>
              <w:rPr>
                <w:b/>
                <w:sz w:val="21"/>
              </w:rPr>
              <w:t>前置条件</w:t>
            </w:r>
            <w:proofErr w:type="spellEnd"/>
          </w:p>
        </w:tc>
        <w:tc>
          <w:tcPr>
            <w:tcW w:w="4252" w:type="dxa"/>
            <w:vAlign w:val="center"/>
          </w:tcPr>
          <w:p w14:paraId="066248A1" w14:textId="77777777" w:rsidR="003C6AF9" w:rsidRDefault="00000000">
            <w:pPr>
              <w:spacing w:after="40" w:line="240" w:lineRule="auto"/>
            </w:pPr>
            <w:proofErr w:type="spellStart"/>
            <w:r>
              <w:rPr>
                <w:sz w:val="21"/>
              </w:rPr>
              <w:t>用户已登录</w:t>
            </w:r>
            <w:proofErr w:type="spellEnd"/>
            <w:r>
              <w:rPr>
                <w:sz w:val="21"/>
              </w:rPr>
              <w:t>。</w:t>
            </w:r>
          </w:p>
        </w:tc>
      </w:tr>
      <w:tr w:rsidR="003C6AF9" w14:paraId="1263E1C0" w14:textId="77777777">
        <w:trPr>
          <w:jc w:val="center"/>
        </w:trPr>
        <w:tc>
          <w:tcPr>
            <w:tcW w:w="4252" w:type="dxa"/>
            <w:shd w:val="clear" w:color="auto" w:fill="F2F2F2"/>
            <w:vAlign w:val="center"/>
          </w:tcPr>
          <w:p w14:paraId="3AACB397" w14:textId="77777777" w:rsidR="003C6AF9" w:rsidRDefault="00000000">
            <w:pPr>
              <w:spacing w:after="40" w:line="240" w:lineRule="auto"/>
              <w:jc w:val="center"/>
            </w:pPr>
            <w:proofErr w:type="spellStart"/>
            <w:r>
              <w:rPr>
                <w:b/>
                <w:sz w:val="21"/>
              </w:rPr>
              <w:t>基本流程</w:t>
            </w:r>
            <w:proofErr w:type="spellEnd"/>
          </w:p>
        </w:tc>
        <w:tc>
          <w:tcPr>
            <w:tcW w:w="4252" w:type="dxa"/>
            <w:vAlign w:val="center"/>
          </w:tcPr>
          <w:p w14:paraId="0E728299" w14:textId="77777777" w:rsidR="003C6AF9" w:rsidRDefault="00000000">
            <w:pPr>
              <w:spacing w:after="40" w:line="240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 xml:space="preserve">1. </w:t>
            </w:r>
            <w:r>
              <w:rPr>
                <w:sz w:val="21"/>
                <w:lang w:eastAsia="zh-CN"/>
              </w:rPr>
              <w:t>用户进入</w:t>
            </w:r>
            <w:r>
              <w:rPr>
                <w:sz w:val="21"/>
                <w:lang w:eastAsia="zh-CN"/>
              </w:rPr>
              <w:t>“</w:t>
            </w:r>
            <w:r>
              <w:rPr>
                <w:sz w:val="21"/>
                <w:lang w:eastAsia="zh-CN"/>
              </w:rPr>
              <w:t>我的订单</w:t>
            </w:r>
            <w:r>
              <w:rPr>
                <w:sz w:val="21"/>
                <w:lang w:eastAsia="zh-CN"/>
              </w:rPr>
              <w:t>”</w:t>
            </w:r>
            <w:r>
              <w:rPr>
                <w:sz w:val="21"/>
                <w:lang w:eastAsia="zh-CN"/>
              </w:rPr>
              <w:t>页面；</w:t>
            </w:r>
          </w:p>
          <w:p w14:paraId="5A08D9C8" w14:textId="77777777" w:rsidR="003C6AF9" w:rsidRDefault="00000000">
            <w:pPr>
              <w:spacing w:after="40" w:line="240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 xml:space="preserve">2. </w:t>
            </w:r>
            <w:r>
              <w:rPr>
                <w:sz w:val="21"/>
                <w:lang w:eastAsia="zh-CN"/>
              </w:rPr>
              <w:t>系统分</w:t>
            </w:r>
            <w:proofErr w:type="gramStart"/>
            <w:r>
              <w:rPr>
                <w:sz w:val="21"/>
                <w:lang w:eastAsia="zh-CN"/>
              </w:rPr>
              <w:t>页展示</w:t>
            </w:r>
            <w:proofErr w:type="gramEnd"/>
            <w:r>
              <w:rPr>
                <w:sz w:val="21"/>
                <w:lang w:eastAsia="zh-CN"/>
              </w:rPr>
              <w:t>当前用户订单，支持按状</w:t>
            </w:r>
            <w:r>
              <w:rPr>
                <w:sz w:val="21"/>
                <w:lang w:eastAsia="zh-CN"/>
              </w:rPr>
              <w:lastRenderedPageBreak/>
              <w:t>态、时间筛选及订单号搜索；</w:t>
            </w:r>
          </w:p>
          <w:p w14:paraId="2097C252" w14:textId="77777777" w:rsidR="003C6AF9" w:rsidRDefault="00000000">
            <w:pPr>
              <w:spacing w:after="40" w:line="240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 xml:space="preserve">3. </w:t>
            </w:r>
            <w:r>
              <w:rPr>
                <w:sz w:val="21"/>
                <w:lang w:eastAsia="zh-CN"/>
              </w:rPr>
              <w:t>用户点击订单查看详情：收货快照、商品明细、金额、状态日志与物流信息；</w:t>
            </w:r>
          </w:p>
          <w:p w14:paraId="79069682" w14:textId="77777777" w:rsidR="003C6AF9" w:rsidRDefault="00000000">
            <w:pPr>
              <w:spacing w:after="40" w:line="240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 xml:space="preserve">4. </w:t>
            </w:r>
            <w:r>
              <w:rPr>
                <w:sz w:val="21"/>
                <w:lang w:eastAsia="zh-CN"/>
              </w:rPr>
              <w:t>用户对待支付订单执行取消</w:t>
            </w:r>
            <w:r>
              <w:rPr>
                <w:sz w:val="21"/>
                <w:lang w:eastAsia="zh-CN"/>
              </w:rPr>
              <w:t xml:space="preserve"> → </w:t>
            </w:r>
            <w:r>
              <w:rPr>
                <w:sz w:val="21"/>
                <w:lang w:eastAsia="zh-CN"/>
              </w:rPr>
              <w:t>系统释放锁定库存并写入订单状态日志；</w:t>
            </w:r>
          </w:p>
          <w:p w14:paraId="0CC8E773" w14:textId="77777777" w:rsidR="003C6AF9" w:rsidRDefault="00000000">
            <w:pPr>
              <w:spacing w:after="40" w:line="240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 xml:space="preserve">5. </w:t>
            </w:r>
            <w:r>
              <w:rPr>
                <w:sz w:val="21"/>
                <w:lang w:eastAsia="zh-CN"/>
              </w:rPr>
              <w:t>用户对已发货订单执行确认收货</w:t>
            </w:r>
            <w:r>
              <w:rPr>
                <w:sz w:val="21"/>
                <w:lang w:eastAsia="zh-CN"/>
              </w:rPr>
              <w:t xml:space="preserve"> → </w:t>
            </w:r>
            <w:r>
              <w:rPr>
                <w:sz w:val="21"/>
                <w:lang w:eastAsia="zh-CN"/>
              </w:rPr>
              <w:t>订单状态变为</w:t>
            </w:r>
            <w:r>
              <w:rPr>
                <w:sz w:val="21"/>
                <w:lang w:eastAsia="zh-CN"/>
              </w:rPr>
              <w:t>“</w:t>
            </w:r>
            <w:r>
              <w:rPr>
                <w:sz w:val="21"/>
                <w:lang w:eastAsia="zh-CN"/>
              </w:rPr>
              <w:t>已完成</w:t>
            </w:r>
            <w:r>
              <w:rPr>
                <w:sz w:val="21"/>
                <w:lang w:eastAsia="zh-CN"/>
              </w:rPr>
              <w:t>”</w:t>
            </w:r>
            <w:r>
              <w:rPr>
                <w:sz w:val="21"/>
                <w:lang w:eastAsia="zh-CN"/>
              </w:rPr>
              <w:t>。</w:t>
            </w:r>
          </w:p>
        </w:tc>
      </w:tr>
      <w:tr w:rsidR="003C6AF9" w14:paraId="6E059B25" w14:textId="77777777">
        <w:trPr>
          <w:jc w:val="center"/>
        </w:trPr>
        <w:tc>
          <w:tcPr>
            <w:tcW w:w="4252" w:type="dxa"/>
            <w:shd w:val="clear" w:color="auto" w:fill="F2F2F2"/>
            <w:vAlign w:val="center"/>
          </w:tcPr>
          <w:p w14:paraId="1CD8345B" w14:textId="77777777" w:rsidR="003C6AF9" w:rsidRDefault="00000000">
            <w:pPr>
              <w:spacing w:after="40" w:line="240" w:lineRule="auto"/>
              <w:jc w:val="center"/>
            </w:pPr>
            <w:proofErr w:type="spellStart"/>
            <w:r>
              <w:rPr>
                <w:b/>
                <w:sz w:val="21"/>
              </w:rPr>
              <w:t>分支流程</w:t>
            </w:r>
            <w:proofErr w:type="spellEnd"/>
          </w:p>
        </w:tc>
        <w:tc>
          <w:tcPr>
            <w:tcW w:w="4252" w:type="dxa"/>
            <w:vAlign w:val="center"/>
          </w:tcPr>
          <w:p w14:paraId="2D5D43FA" w14:textId="77777777" w:rsidR="003C6AF9" w:rsidRDefault="00000000">
            <w:pPr>
              <w:spacing w:after="40" w:line="240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A1</w:t>
            </w:r>
            <w:r>
              <w:rPr>
                <w:sz w:val="21"/>
                <w:lang w:eastAsia="zh-CN"/>
              </w:rPr>
              <w:t>：取消</w:t>
            </w:r>
            <w:proofErr w:type="gramStart"/>
            <w:r>
              <w:rPr>
                <w:sz w:val="21"/>
                <w:lang w:eastAsia="zh-CN"/>
              </w:rPr>
              <w:t>待支付</w:t>
            </w:r>
            <w:proofErr w:type="gramEnd"/>
            <w:r>
              <w:rPr>
                <w:sz w:val="21"/>
                <w:lang w:eastAsia="zh-CN"/>
              </w:rPr>
              <w:t>订单</w:t>
            </w:r>
            <w:r>
              <w:rPr>
                <w:sz w:val="21"/>
                <w:lang w:eastAsia="zh-CN"/>
              </w:rPr>
              <w:t xml:space="preserve"> → </w:t>
            </w:r>
            <w:r>
              <w:rPr>
                <w:sz w:val="21"/>
                <w:lang w:eastAsia="zh-CN"/>
              </w:rPr>
              <w:t>状态变为</w:t>
            </w:r>
            <w:r>
              <w:rPr>
                <w:sz w:val="21"/>
                <w:lang w:eastAsia="zh-CN"/>
              </w:rPr>
              <w:t>“</w:t>
            </w:r>
            <w:r>
              <w:rPr>
                <w:sz w:val="21"/>
                <w:lang w:eastAsia="zh-CN"/>
              </w:rPr>
              <w:t>已取消</w:t>
            </w:r>
            <w:r>
              <w:rPr>
                <w:sz w:val="21"/>
                <w:lang w:eastAsia="zh-CN"/>
              </w:rPr>
              <w:t>”</w:t>
            </w:r>
            <w:r>
              <w:rPr>
                <w:sz w:val="21"/>
                <w:lang w:eastAsia="zh-CN"/>
              </w:rPr>
              <w:t>，锁定</w:t>
            </w:r>
            <w:proofErr w:type="gramStart"/>
            <w:r>
              <w:rPr>
                <w:sz w:val="21"/>
                <w:lang w:eastAsia="zh-CN"/>
              </w:rPr>
              <w:t>库存回滚释放</w:t>
            </w:r>
            <w:proofErr w:type="gramEnd"/>
            <w:r>
              <w:rPr>
                <w:sz w:val="21"/>
                <w:lang w:eastAsia="zh-CN"/>
              </w:rPr>
              <w:t>。</w:t>
            </w:r>
          </w:p>
        </w:tc>
      </w:tr>
      <w:tr w:rsidR="003C6AF9" w14:paraId="766119F0" w14:textId="77777777">
        <w:trPr>
          <w:jc w:val="center"/>
        </w:trPr>
        <w:tc>
          <w:tcPr>
            <w:tcW w:w="4252" w:type="dxa"/>
            <w:shd w:val="clear" w:color="auto" w:fill="F2F2F2"/>
            <w:vAlign w:val="center"/>
          </w:tcPr>
          <w:p w14:paraId="681DC5A9" w14:textId="77777777" w:rsidR="003C6AF9" w:rsidRDefault="00000000">
            <w:pPr>
              <w:spacing w:after="40" w:line="240" w:lineRule="auto"/>
              <w:jc w:val="center"/>
            </w:pPr>
            <w:proofErr w:type="spellStart"/>
            <w:r>
              <w:rPr>
                <w:b/>
                <w:sz w:val="21"/>
              </w:rPr>
              <w:t>异常流程</w:t>
            </w:r>
            <w:proofErr w:type="spellEnd"/>
          </w:p>
        </w:tc>
        <w:tc>
          <w:tcPr>
            <w:tcW w:w="4252" w:type="dxa"/>
            <w:vAlign w:val="center"/>
          </w:tcPr>
          <w:p w14:paraId="5934E1E6" w14:textId="77777777" w:rsidR="003C6AF9" w:rsidRDefault="00000000">
            <w:pPr>
              <w:spacing w:after="40" w:line="240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E1</w:t>
            </w:r>
            <w:r>
              <w:rPr>
                <w:sz w:val="21"/>
                <w:lang w:eastAsia="zh-CN"/>
              </w:rPr>
              <w:t>：对</w:t>
            </w:r>
            <w:proofErr w:type="gramStart"/>
            <w:r>
              <w:rPr>
                <w:sz w:val="21"/>
                <w:lang w:eastAsia="zh-CN"/>
              </w:rPr>
              <w:t>非待支付</w:t>
            </w:r>
            <w:proofErr w:type="gramEnd"/>
            <w:r>
              <w:rPr>
                <w:sz w:val="21"/>
                <w:lang w:eastAsia="zh-CN"/>
              </w:rPr>
              <w:t>订单执行取消</w:t>
            </w:r>
            <w:r>
              <w:rPr>
                <w:sz w:val="21"/>
                <w:lang w:eastAsia="zh-CN"/>
              </w:rPr>
              <w:t xml:space="preserve"> → </w:t>
            </w:r>
            <w:r>
              <w:rPr>
                <w:sz w:val="21"/>
                <w:lang w:eastAsia="zh-CN"/>
              </w:rPr>
              <w:t>系统拒绝并提示；</w:t>
            </w:r>
          </w:p>
          <w:p w14:paraId="5CCB17E8" w14:textId="77777777" w:rsidR="003C6AF9" w:rsidRDefault="00000000">
            <w:pPr>
              <w:spacing w:after="40" w:line="240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E2</w:t>
            </w:r>
            <w:r>
              <w:rPr>
                <w:sz w:val="21"/>
                <w:lang w:eastAsia="zh-CN"/>
              </w:rPr>
              <w:t>：对未发货订单执行确认收货</w:t>
            </w:r>
            <w:r>
              <w:rPr>
                <w:sz w:val="21"/>
                <w:lang w:eastAsia="zh-CN"/>
              </w:rPr>
              <w:t xml:space="preserve"> → </w:t>
            </w:r>
            <w:r>
              <w:rPr>
                <w:sz w:val="21"/>
                <w:lang w:eastAsia="zh-CN"/>
              </w:rPr>
              <w:t>系统拒绝并提示。</w:t>
            </w:r>
          </w:p>
        </w:tc>
      </w:tr>
      <w:tr w:rsidR="003C6AF9" w14:paraId="55D08A04" w14:textId="77777777">
        <w:trPr>
          <w:jc w:val="center"/>
        </w:trPr>
        <w:tc>
          <w:tcPr>
            <w:tcW w:w="4252" w:type="dxa"/>
            <w:shd w:val="clear" w:color="auto" w:fill="F2F2F2"/>
            <w:vAlign w:val="center"/>
          </w:tcPr>
          <w:p w14:paraId="062CF34B" w14:textId="77777777" w:rsidR="003C6AF9" w:rsidRDefault="00000000">
            <w:pPr>
              <w:spacing w:after="40" w:line="240" w:lineRule="auto"/>
              <w:jc w:val="center"/>
            </w:pPr>
            <w:proofErr w:type="spellStart"/>
            <w:r>
              <w:rPr>
                <w:b/>
                <w:sz w:val="21"/>
              </w:rPr>
              <w:t>后置条件</w:t>
            </w:r>
            <w:proofErr w:type="spellEnd"/>
          </w:p>
        </w:tc>
        <w:tc>
          <w:tcPr>
            <w:tcW w:w="4252" w:type="dxa"/>
            <w:vAlign w:val="center"/>
          </w:tcPr>
          <w:p w14:paraId="057E3554" w14:textId="77777777" w:rsidR="003C6AF9" w:rsidRDefault="00000000">
            <w:pPr>
              <w:spacing w:after="40" w:line="240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订单状态按用户操作合法流转。</w:t>
            </w:r>
          </w:p>
        </w:tc>
      </w:tr>
      <w:tr w:rsidR="003C6AF9" w14:paraId="3EF1C45F" w14:textId="77777777">
        <w:trPr>
          <w:jc w:val="center"/>
        </w:trPr>
        <w:tc>
          <w:tcPr>
            <w:tcW w:w="4252" w:type="dxa"/>
            <w:shd w:val="clear" w:color="auto" w:fill="F2F2F2"/>
            <w:vAlign w:val="center"/>
          </w:tcPr>
          <w:p w14:paraId="3C4BA5A1" w14:textId="77777777" w:rsidR="003C6AF9" w:rsidRDefault="00000000">
            <w:pPr>
              <w:spacing w:after="40" w:line="240" w:lineRule="auto"/>
              <w:jc w:val="center"/>
            </w:pPr>
            <w:proofErr w:type="spellStart"/>
            <w:r>
              <w:rPr>
                <w:b/>
                <w:sz w:val="21"/>
              </w:rPr>
              <w:t>业务规则</w:t>
            </w:r>
            <w:proofErr w:type="spellEnd"/>
          </w:p>
        </w:tc>
        <w:tc>
          <w:tcPr>
            <w:tcW w:w="4252" w:type="dxa"/>
            <w:vAlign w:val="center"/>
          </w:tcPr>
          <w:p w14:paraId="3D1DD3BA" w14:textId="77777777" w:rsidR="003C6AF9" w:rsidRDefault="00000000">
            <w:pPr>
              <w:spacing w:after="40" w:line="240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用户只能查看和操作本人订单；</w:t>
            </w:r>
          </w:p>
          <w:p w14:paraId="3C504FED" w14:textId="77777777" w:rsidR="003C6AF9" w:rsidRDefault="00000000">
            <w:pPr>
              <w:spacing w:after="40" w:line="240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仅</w:t>
            </w:r>
            <w:r>
              <w:rPr>
                <w:sz w:val="21"/>
                <w:lang w:eastAsia="zh-CN"/>
              </w:rPr>
              <w:t>“</w:t>
            </w:r>
            <w:r>
              <w:rPr>
                <w:sz w:val="21"/>
                <w:lang w:eastAsia="zh-CN"/>
              </w:rPr>
              <w:t>待支付</w:t>
            </w:r>
            <w:r>
              <w:rPr>
                <w:sz w:val="21"/>
                <w:lang w:eastAsia="zh-CN"/>
              </w:rPr>
              <w:t>”</w:t>
            </w:r>
            <w:r>
              <w:rPr>
                <w:sz w:val="21"/>
                <w:lang w:eastAsia="zh-CN"/>
              </w:rPr>
              <w:t>订单可取消，仅</w:t>
            </w:r>
            <w:r>
              <w:rPr>
                <w:sz w:val="21"/>
                <w:lang w:eastAsia="zh-CN"/>
              </w:rPr>
              <w:t>“</w:t>
            </w:r>
            <w:r>
              <w:rPr>
                <w:sz w:val="21"/>
                <w:lang w:eastAsia="zh-CN"/>
              </w:rPr>
              <w:t>已发货</w:t>
            </w:r>
            <w:r>
              <w:rPr>
                <w:sz w:val="21"/>
                <w:lang w:eastAsia="zh-CN"/>
              </w:rPr>
              <w:t>”</w:t>
            </w:r>
            <w:r>
              <w:rPr>
                <w:sz w:val="21"/>
                <w:lang w:eastAsia="zh-CN"/>
              </w:rPr>
              <w:t>订单可确认收货；</w:t>
            </w:r>
          </w:p>
          <w:p w14:paraId="70170A44" w14:textId="77777777" w:rsidR="003C6AF9" w:rsidRDefault="00000000">
            <w:pPr>
              <w:spacing w:after="40" w:line="240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取消订单与库存释放必须处于同一事务。</w:t>
            </w:r>
          </w:p>
        </w:tc>
      </w:tr>
    </w:tbl>
    <w:p w14:paraId="5C07391E" w14:textId="77777777" w:rsidR="003C6AF9" w:rsidRDefault="003C6AF9">
      <w:pPr>
        <w:spacing w:after="40" w:line="300" w:lineRule="auto"/>
        <w:rPr>
          <w:lang w:eastAsia="zh-CN"/>
        </w:rPr>
      </w:pPr>
    </w:p>
    <w:p w14:paraId="1C270E1D" w14:textId="77777777" w:rsidR="003C6AF9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21553CB0" w14:textId="77777777" w:rsidR="003C6AF9" w:rsidRDefault="00000000">
      <w:pPr>
        <w:pStyle w:val="31"/>
        <w:rPr>
          <w:lang w:eastAsia="zh-CN"/>
        </w:rPr>
      </w:pPr>
      <w:bookmarkStart w:id="25" w:name="_Toc38"/>
      <w:r>
        <w:rPr>
          <w:rFonts w:ascii="Times New Roman" w:eastAsia="黑体" w:hAnsi="Times New Roman"/>
          <w:color w:val="000000"/>
          <w:lang w:eastAsia="zh-CN"/>
        </w:rPr>
        <w:lastRenderedPageBreak/>
        <w:t xml:space="preserve">2.2.8  </w:t>
      </w:r>
      <w:r>
        <w:rPr>
          <w:rFonts w:ascii="Times New Roman" w:eastAsia="黑体" w:hAnsi="Times New Roman"/>
          <w:color w:val="000000"/>
          <w:lang w:eastAsia="zh-CN"/>
        </w:rPr>
        <w:t>后台订单处理与发货用例分析</w:t>
      </w:r>
      <w:bookmarkEnd w:id="25"/>
    </w:p>
    <w:p w14:paraId="5E05F0B8" w14:textId="77777777" w:rsidR="003C6AF9" w:rsidRDefault="00000000">
      <w:pPr>
        <w:spacing w:before="160" w:after="40"/>
        <w:jc w:val="center"/>
      </w:pPr>
      <w:r>
        <w:rPr>
          <w:noProof/>
        </w:rPr>
        <w:drawing>
          <wp:inline distT="0" distB="0" distL="114300" distR="114300" wp14:anchorId="08AA1C40" wp14:editId="010A7CA6">
            <wp:extent cx="5399405" cy="6195695"/>
            <wp:effectExtent l="0" t="0" r="10795" b="190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6196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F0B94F" w14:textId="77777777" w:rsidR="003C6AF9" w:rsidRDefault="00000000">
      <w:pPr>
        <w:spacing w:after="160"/>
        <w:jc w:val="center"/>
        <w:rPr>
          <w:lang w:eastAsia="zh-CN"/>
        </w:rPr>
      </w:pPr>
      <w:r>
        <w:rPr>
          <w:b/>
          <w:sz w:val="21"/>
          <w:lang w:eastAsia="zh-CN"/>
        </w:rPr>
        <w:t>图</w:t>
      </w:r>
      <w:r>
        <w:rPr>
          <w:b/>
          <w:sz w:val="21"/>
          <w:lang w:eastAsia="zh-CN"/>
        </w:rPr>
        <w:t xml:space="preserve"> 2-9  </w:t>
      </w:r>
      <w:r>
        <w:rPr>
          <w:b/>
          <w:sz w:val="21"/>
          <w:lang w:eastAsia="zh-CN"/>
        </w:rPr>
        <w:t>后台订单处理与发货用例图</w:t>
      </w:r>
    </w:p>
    <w:p w14:paraId="4201C5D8" w14:textId="77777777" w:rsidR="003C6AF9" w:rsidRDefault="00000000">
      <w:pPr>
        <w:spacing w:before="120" w:after="80"/>
        <w:jc w:val="center"/>
        <w:rPr>
          <w:lang w:eastAsia="zh-CN"/>
        </w:rPr>
      </w:pPr>
      <w:r>
        <w:rPr>
          <w:b/>
          <w:sz w:val="21"/>
          <w:lang w:eastAsia="zh-CN"/>
        </w:rPr>
        <w:t>表</w:t>
      </w:r>
      <w:r>
        <w:rPr>
          <w:b/>
          <w:sz w:val="21"/>
          <w:lang w:eastAsia="zh-CN"/>
        </w:rPr>
        <w:t xml:space="preserve"> 2-10  </w:t>
      </w:r>
      <w:r>
        <w:rPr>
          <w:b/>
          <w:sz w:val="21"/>
          <w:lang w:eastAsia="zh-CN"/>
        </w:rPr>
        <w:t>后台订单处理与发货用例规约</w:t>
      </w:r>
    </w:p>
    <w:tbl>
      <w:tblPr>
        <w:tblStyle w:val="af4"/>
        <w:tblW w:w="0" w:type="auto"/>
        <w:jc w:val="center"/>
        <w:tblLook w:val="04A0" w:firstRow="1" w:lastRow="0" w:firstColumn="1" w:lastColumn="0" w:noHBand="0" w:noVBand="1"/>
      </w:tblPr>
      <w:tblGrid>
        <w:gridCol w:w="4252"/>
        <w:gridCol w:w="4252"/>
      </w:tblGrid>
      <w:tr w:rsidR="003C6AF9" w14:paraId="51300186" w14:textId="77777777">
        <w:trPr>
          <w:jc w:val="center"/>
        </w:trPr>
        <w:tc>
          <w:tcPr>
            <w:tcW w:w="4252" w:type="dxa"/>
            <w:shd w:val="clear" w:color="auto" w:fill="F2F2F2"/>
            <w:vAlign w:val="center"/>
          </w:tcPr>
          <w:p w14:paraId="590FC782" w14:textId="77777777" w:rsidR="003C6AF9" w:rsidRDefault="00000000">
            <w:pPr>
              <w:spacing w:after="40" w:line="240" w:lineRule="auto"/>
              <w:jc w:val="center"/>
            </w:pPr>
            <w:proofErr w:type="spellStart"/>
            <w:r>
              <w:rPr>
                <w:b/>
                <w:sz w:val="21"/>
              </w:rPr>
              <w:t>用例编号</w:t>
            </w:r>
            <w:proofErr w:type="spellEnd"/>
          </w:p>
        </w:tc>
        <w:tc>
          <w:tcPr>
            <w:tcW w:w="4252" w:type="dxa"/>
            <w:vAlign w:val="center"/>
          </w:tcPr>
          <w:p w14:paraId="4D65B079" w14:textId="77777777" w:rsidR="003C6AF9" w:rsidRDefault="00000000">
            <w:pPr>
              <w:spacing w:after="40" w:line="240" w:lineRule="auto"/>
            </w:pPr>
            <w:r>
              <w:rPr>
                <w:sz w:val="21"/>
              </w:rPr>
              <w:t>UC-08</w:t>
            </w:r>
          </w:p>
        </w:tc>
      </w:tr>
      <w:tr w:rsidR="003C6AF9" w14:paraId="01EB1164" w14:textId="77777777">
        <w:trPr>
          <w:jc w:val="center"/>
        </w:trPr>
        <w:tc>
          <w:tcPr>
            <w:tcW w:w="4252" w:type="dxa"/>
            <w:shd w:val="clear" w:color="auto" w:fill="F2F2F2"/>
            <w:vAlign w:val="center"/>
          </w:tcPr>
          <w:p w14:paraId="39B75D47" w14:textId="77777777" w:rsidR="003C6AF9" w:rsidRDefault="00000000">
            <w:pPr>
              <w:spacing w:after="40" w:line="240" w:lineRule="auto"/>
              <w:jc w:val="center"/>
            </w:pPr>
            <w:proofErr w:type="spellStart"/>
            <w:r>
              <w:rPr>
                <w:b/>
                <w:sz w:val="21"/>
              </w:rPr>
              <w:t>用例名称</w:t>
            </w:r>
            <w:proofErr w:type="spellEnd"/>
          </w:p>
        </w:tc>
        <w:tc>
          <w:tcPr>
            <w:tcW w:w="4252" w:type="dxa"/>
            <w:vAlign w:val="center"/>
          </w:tcPr>
          <w:p w14:paraId="4A824056" w14:textId="77777777" w:rsidR="003C6AF9" w:rsidRDefault="00000000">
            <w:pPr>
              <w:spacing w:after="40" w:line="240" w:lineRule="auto"/>
            </w:pPr>
            <w:proofErr w:type="spellStart"/>
            <w:r>
              <w:rPr>
                <w:sz w:val="21"/>
              </w:rPr>
              <w:t>后台订单处理与发货</w:t>
            </w:r>
            <w:proofErr w:type="spellEnd"/>
          </w:p>
        </w:tc>
      </w:tr>
      <w:tr w:rsidR="003C6AF9" w14:paraId="079492F7" w14:textId="77777777">
        <w:trPr>
          <w:jc w:val="center"/>
        </w:trPr>
        <w:tc>
          <w:tcPr>
            <w:tcW w:w="4252" w:type="dxa"/>
            <w:shd w:val="clear" w:color="auto" w:fill="F2F2F2"/>
            <w:vAlign w:val="center"/>
          </w:tcPr>
          <w:p w14:paraId="3206DD41" w14:textId="77777777" w:rsidR="003C6AF9" w:rsidRDefault="00000000">
            <w:pPr>
              <w:spacing w:after="40" w:line="240" w:lineRule="auto"/>
              <w:jc w:val="center"/>
            </w:pPr>
            <w:proofErr w:type="spellStart"/>
            <w:r>
              <w:rPr>
                <w:b/>
                <w:sz w:val="21"/>
              </w:rPr>
              <w:t>参与者</w:t>
            </w:r>
            <w:proofErr w:type="spellEnd"/>
          </w:p>
        </w:tc>
        <w:tc>
          <w:tcPr>
            <w:tcW w:w="4252" w:type="dxa"/>
            <w:vAlign w:val="center"/>
          </w:tcPr>
          <w:p w14:paraId="4C62DBBC" w14:textId="77777777" w:rsidR="003C6AF9" w:rsidRDefault="00000000">
            <w:pPr>
              <w:spacing w:after="40" w:line="240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客服（也可由管理员）</w:t>
            </w:r>
          </w:p>
        </w:tc>
      </w:tr>
      <w:tr w:rsidR="003C6AF9" w14:paraId="40CB6767" w14:textId="77777777">
        <w:trPr>
          <w:jc w:val="center"/>
        </w:trPr>
        <w:tc>
          <w:tcPr>
            <w:tcW w:w="4252" w:type="dxa"/>
            <w:shd w:val="clear" w:color="auto" w:fill="F2F2F2"/>
            <w:vAlign w:val="center"/>
          </w:tcPr>
          <w:p w14:paraId="69D6D523" w14:textId="77777777" w:rsidR="003C6AF9" w:rsidRDefault="00000000">
            <w:pPr>
              <w:spacing w:after="40" w:line="240" w:lineRule="auto"/>
              <w:jc w:val="center"/>
            </w:pPr>
            <w:proofErr w:type="spellStart"/>
            <w:r>
              <w:rPr>
                <w:b/>
                <w:sz w:val="21"/>
              </w:rPr>
              <w:t>简要描述</w:t>
            </w:r>
            <w:proofErr w:type="spellEnd"/>
          </w:p>
        </w:tc>
        <w:tc>
          <w:tcPr>
            <w:tcW w:w="4252" w:type="dxa"/>
            <w:vAlign w:val="center"/>
          </w:tcPr>
          <w:p w14:paraId="71BB7D86" w14:textId="77777777" w:rsidR="003C6AF9" w:rsidRDefault="00000000">
            <w:pPr>
              <w:spacing w:after="40" w:line="240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客服在后台查询与处理订单，对已支付订单执行发货并维护物流轨迹。</w:t>
            </w:r>
          </w:p>
        </w:tc>
      </w:tr>
      <w:tr w:rsidR="003C6AF9" w14:paraId="7E9DAE12" w14:textId="77777777">
        <w:trPr>
          <w:jc w:val="center"/>
        </w:trPr>
        <w:tc>
          <w:tcPr>
            <w:tcW w:w="4252" w:type="dxa"/>
            <w:shd w:val="clear" w:color="auto" w:fill="F2F2F2"/>
            <w:vAlign w:val="center"/>
          </w:tcPr>
          <w:p w14:paraId="564ABFA5" w14:textId="77777777" w:rsidR="003C6AF9" w:rsidRDefault="00000000">
            <w:pPr>
              <w:spacing w:after="40" w:line="240" w:lineRule="auto"/>
              <w:jc w:val="center"/>
            </w:pPr>
            <w:proofErr w:type="spellStart"/>
            <w:r>
              <w:rPr>
                <w:b/>
                <w:sz w:val="21"/>
              </w:rPr>
              <w:t>前置条件</w:t>
            </w:r>
            <w:proofErr w:type="spellEnd"/>
          </w:p>
        </w:tc>
        <w:tc>
          <w:tcPr>
            <w:tcW w:w="4252" w:type="dxa"/>
            <w:vAlign w:val="center"/>
          </w:tcPr>
          <w:p w14:paraId="0CA705FF" w14:textId="77777777" w:rsidR="003C6AF9" w:rsidRDefault="00000000">
            <w:pPr>
              <w:spacing w:after="40" w:line="240" w:lineRule="auto"/>
            </w:pPr>
            <w:proofErr w:type="spellStart"/>
            <w:r>
              <w:rPr>
                <w:sz w:val="21"/>
              </w:rPr>
              <w:t>客服已登录，且具有</w:t>
            </w:r>
            <w:proofErr w:type="spellEnd"/>
            <w:r>
              <w:rPr>
                <w:sz w:val="21"/>
              </w:rPr>
              <w:t xml:space="preserve"> SERVICE </w:t>
            </w:r>
            <w:r>
              <w:rPr>
                <w:sz w:val="21"/>
              </w:rPr>
              <w:t>或</w:t>
            </w:r>
            <w:r>
              <w:rPr>
                <w:sz w:val="21"/>
              </w:rPr>
              <w:t xml:space="preserve"> ADMIN </w:t>
            </w:r>
            <w:proofErr w:type="spellStart"/>
            <w:r>
              <w:rPr>
                <w:sz w:val="21"/>
              </w:rPr>
              <w:t>角色</w:t>
            </w:r>
            <w:proofErr w:type="spellEnd"/>
            <w:r>
              <w:rPr>
                <w:sz w:val="21"/>
              </w:rPr>
              <w:t>。</w:t>
            </w:r>
          </w:p>
        </w:tc>
      </w:tr>
      <w:tr w:rsidR="003C6AF9" w14:paraId="18F0FF20" w14:textId="77777777">
        <w:trPr>
          <w:jc w:val="center"/>
        </w:trPr>
        <w:tc>
          <w:tcPr>
            <w:tcW w:w="4252" w:type="dxa"/>
            <w:shd w:val="clear" w:color="auto" w:fill="F2F2F2"/>
            <w:vAlign w:val="center"/>
          </w:tcPr>
          <w:p w14:paraId="022BEFB7" w14:textId="77777777" w:rsidR="003C6AF9" w:rsidRDefault="00000000">
            <w:pPr>
              <w:spacing w:after="40" w:line="240" w:lineRule="auto"/>
              <w:jc w:val="center"/>
            </w:pPr>
            <w:proofErr w:type="spellStart"/>
            <w:r>
              <w:rPr>
                <w:b/>
                <w:sz w:val="21"/>
              </w:rPr>
              <w:lastRenderedPageBreak/>
              <w:t>基本流程</w:t>
            </w:r>
            <w:proofErr w:type="spellEnd"/>
          </w:p>
        </w:tc>
        <w:tc>
          <w:tcPr>
            <w:tcW w:w="4252" w:type="dxa"/>
            <w:vAlign w:val="center"/>
          </w:tcPr>
          <w:p w14:paraId="6A97E6AA" w14:textId="77777777" w:rsidR="003C6AF9" w:rsidRDefault="00000000">
            <w:pPr>
              <w:spacing w:after="40" w:line="240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 xml:space="preserve">1. </w:t>
            </w:r>
            <w:r>
              <w:rPr>
                <w:sz w:val="21"/>
                <w:lang w:eastAsia="zh-CN"/>
              </w:rPr>
              <w:t>客服进入后台订单管理页面；</w:t>
            </w:r>
          </w:p>
          <w:p w14:paraId="607907E3" w14:textId="77777777" w:rsidR="003C6AF9" w:rsidRDefault="00000000">
            <w:pPr>
              <w:spacing w:after="40" w:line="240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 xml:space="preserve">2. </w:t>
            </w:r>
            <w:r>
              <w:rPr>
                <w:sz w:val="21"/>
                <w:lang w:eastAsia="zh-CN"/>
              </w:rPr>
              <w:t>系统按订单号、用户、状态、时间等条件分页查询订单；</w:t>
            </w:r>
          </w:p>
          <w:p w14:paraId="1E30712C" w14:textId="77777777" w:rsidR="003C6AF9" w:rsidRDefault="00000000">
            <w:pPr>
              <w:spacing w:after="40" w:line="240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 xml:space="preserve">3. </w:t>
            </w:r>
            <w:r>
              <w:rPr>
                <w:sz w:val="21"/>
                <w:lang w:eastAsia="zh-CN"/>
              </w:rPr>
              <w:t>客服查看订单详情；</w:t>
            </w:r>
          </w:p>
          <w:p w14:paraId="4372796E" w14:textId="77777777" w:rsidR="003C6AF9" w:rsidRDefault="00000000">
            <w:pPr>
              <w:spacing w:after="40" w:line="240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 xml:space="preserve">4. </w:t>
            </w:r>
            <w:r>
              <w:rPr>
                <w:sz w:val="21"/>
                <w:lang w:eastAsia="zh-CN"/>
              </w:rPr>
              <w:t>客服对</w:t>
            </w:r>
            <w:r>
              <w:rPr>
                <w:sz w:val="21"/>
                <w:lang w:eastAsia="zh-CN"/>
              </w:rPr>
              <w:t>“</w:t>
            </w:r>
            <w:r>
              <w:rPr>
                <w:sz w:val="21"/>
                <w:lang w:eastAsia="zh-CN"/>
              </w:rPr>
              <w:t>已支付</w:t>
            </w:r>
            <w:r>
              <w:rPr>
                <w:sz w:val="21"/>
                <w:lang w:eastAsia="zh-CN"/>
              </w:rPr>
              <w:t>”</w:t>
            </w:r>
            <w:r>
              <w:rPr>
                <w:sz w:val="21"/>
                <w:lang w:eastAsia="zh-CN"/>
              </w:rPr>
              <w:t>订单执行发货，填写物流公司与</w:t>
            </w:r>
            <w:proofErr w:type="gramStart"/>
            <w:r>
              <w:rPr>
                <w:sz w:val="21"/>
                <w:lang w:eastAsia="zh-CN"/>
              </w:rPr>
              <w:t>运单号</w:t>
            </w:r>
            <w:proofErr w:type="gramEnd"/>
            <w:r>
              <w:rPr>
                <w:sz w:val="21"/>
                <w:lang w:eastAsia="zh-CN"/>
              </w:rPr>
              <w:t xml:space="preserve"> → </w:t>
            </w:r>
            <w:r>
              <w:rPr>
                <w:sz w:val="21"/>
                <w:lang w:eastAsia="zh-CN"/>
              </w:rPr>
              <w:t>系统创建物流记录、订单标记为</w:t>
            </w:r>
            <w:r>
              <w:rPr>
                <w:sz w:val="21"/>
                <w:lang w:eastAsia="zh-CN"/>
              </w:rPr>
              <w:t>“</w:t>
            </w:r>
            <w:r>
              <w:rPr>
                <w:sz w:val="21"/>
                <w:lang w:eastAsia="zh-CN"/>
              </w:rPr>
              <w:t>已发货</w:t>
            </w:r>
            <w:r>
              <w:rPr>
                <w:sz w:val="21"/>
                <w:lang w:eastAsia="zh-CN"/>
              </w:rPr>
              <w:t>”</w:t>
            </w:r>
            <w:r>
              <w:rPr>
                <w:sz w:val="21"/>
                <w:lang w:eastAsia="zh-CN"/>
              </w:rPr>
              <w:t>、写入订单日志与操作日志；</w:t>
            </w:r>
          </w:p>
          <w:p w14:paraId="19A93FA3" w14:textId="77777777" w:rsidR="003C6AF9" w:rsidRDefault="00000000">
            <w:pPr>
              <w:spacing w:after="40" w:line="240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 xml:space="preserve">5. </w:t>
            </w:r>
            <w:r>
              <w:rPr>
                <w:sz w:val="21"/>
                <w:lang w:eastAsia="zh-CN"/>
              </w:rPr>
              <w:t>客服新增物流轨迹节点，用户可实时查询；</w:t>
            </w:r>
          </w:p>
          <w:p w14:paraId="0CFB1F6B" w14:textId="77777777" w:rsidR="003C6AF9" w:rsidRDefault="00000000">
            <w:pPr>
              <w:spacing w:after="40" w:line="240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 xml:space="preserve">6. </w:t>
            </w:r>
            <w:r>
              <w:rPr>
                <w:sz w:val="21"/>
                <w:lang w:eastAsia="zh-CN"/>
              </w:rPr>
              <w:t>客服可对待支付订单执行后台取消。</w:t>
            </w:r>
          </w:p>
        </w:tc>
      </w:tr>
      <w:tr w:rsidR="003C6AF9" w14:paraId="32D5CFE2" w14:textId="77777777">
        <w:trPr>
          <w:jc w:val="center"/>
        </w:trPr>
        <w:tc>
          <w:tcPr>
            <w:tcW w:w="4252" w:type="dxa"/>
            <w:shd w:val="clear" w:color="auto" w:fill="F2F2F2"/>
            <w:vAlign w:val="center"/>
          </w:tcPr>
          <w:p w14:paraId="70782B64" w14:textId="77777777" w:rsidR="003C6AF9" w:rsidRDefault="00000000">
            <w:pPr>
              <w:spacing w:after="40" w:line="240" w:lineRule="auto"/>
              <w:jc w:val="center"/>
            </w:pPr>
            <w:proofErr w:type="spellStart"/>
            <w:r>
              <w:rPr>
                <w:b/>
                <w:sz w:val="21"/>
              </w:rPr>
              <w:t>分支流程</w:t>
            </w:r>
            <w:proofErr w:type="spellEnd"/>
          </w:p>
        </w:tc>
        <w:tc>
          <w:tcPr>
            <w:tcW w:w="4252" w:type="dxa"/>
            <w:vAlign w:val="center"/>
          </w:tcPr>
          <w:p w14:paraId="4D258115" w14:textId="77777777" w:rsidR="003C6AF9" w:rsidRDefault="00000000">
            <w:pPr>
              <w:spacing w:after="40" w:line="240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A1</w:t>
            </w:r>
            <w:r>
              <w:rPr>
                <w:sz w:val="21"/>
                <w:lang w:eastAsia="zh-CN"/>
              </w:rPr>
              <w:t>：后台取消</w:t>
            </w:r>
            <w:proofErr w:type="gramStart"/>
            <w:r>
              <w:rPr>
                <w:sz w:val="21"/>
                <w:lang w:eastAsia="zh-CN"/>
              </w:rPr>
              <w:t>待支付</w:t>
            </w:r>
            <w:proofErr w:type="gramEnd"/>
            <w:r>
              <w:rPr>
                <w:sz w:val="21"/>
                <w:lang w:eastAsia="zh-CN"/>
              </w:rPr>
              <w:t>订单</w:t>
            </w:r>
            <w:r>
              <w:rPr>
                <w:sz w:val="21"/>
                <w:lang w:eastAsia="zh-CN"/>
              </w:rPr>
              <w:t xml:space="preserve"> → </w:t>
            </w:r>
            <w:r>
              <w:rPr>
                <w:sz w:val="21"/>
                <w:lang w:eastAsia="zh-CN"/>
              </w:rPr>
              <w:t>释放锁定库存，订单状态变为</w:t>
            </w:r>
            <w:r>
              <w:rPr>
                <w:sz w:val="21"/>
                <w:lang w:eastAsia="zh-CN"/>
              </w:rPr>
              <w:t>“</w:t>
            </w:r>
            <w:r>
              <w:rPr>
                <w:sz w:val="21"/>
                <w:lang w:eastAsia="zh-CN"/>
              </w:rPr>
              <w:t>已取消</w:t>
            </w:r>
            <w:r>
              <w:rPr>
                <w:sz w:val="21"/>
                <w:lang w:eastAsia="zh-CN"/>
              </w:rPr>
              <w:t>”</w:t>
            </w:r>
            <w:r>
              <w:rPr>
                <w:sz w:val="21"/>
                <w:lang w:eastAsia="zh-CN"/>
              </w:rPr>
              <w:t>。</w:t>
            </w:r>
          </w:p>
        </w:tc>
      </w:tr>
      <w:tr w:rsidR="003C6AF9" w14:paraId="5E143EAC" w14:textId="77777777">
        <w:trPr>
          <w:jc w:val="center"/>
        </w:trPr>
        <w:tc>
          <w:tcPr>
            <w:tcW w:w="4252" w:type="dxa"/>
            <w:shd w:val="clear" w:color="auto" w:fill="F2F2F2"/>
            <w:vAlign w:val="center"/>
          </w:tcPr>
          <w:p w14:paraId="4F94CEFE" w14:textId="77777777" w:rsidR="003C6AF9" w:rsidRDefault="00000000">
            <w:pPr>
              <w:spacing w:after="40" w:line="240" w:lineRule="auto"/>
              <w:jc w:val="center"/>
            </w:pPr>
            <w:proofErr w:type="spellStart"/>
            <w:r>
              <w:rPr>
                <w:b/>
                <w:sz w:val="21"/>
              </w:rPr>
              <w:t>异常流程</w:t>
            </w:r>
            <w:proofErr w:type="spellEnd"/>
          </w:p>
        </w:tc>
        <w:tc>
          <w:tcPr>
            <w:tcW w:w="4252" w:type="dxa"/>
            <w:vAlign w:val="center"/>
          </w:tcPr>
          <w:p w14:paraId="1AD5C177" w14:textId="77777777" w:rsidR="003C6AF9" w:rsidRDefault="00000000">
            <w:pPr>
              <w:spacing w:after="40" w:line="240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E1</w:t>
            </w:r>
            <w:r>
              <w:rPr>
                <w:sz w:val="21"/>
                <w:lang w:eastAsia="zh-CN"/>
              </w:rPr>
              <w:t>：对已发货订单重复发货</w:t>
            </w:r>
            <w:r>
              <w:rPr>
                <w:sz w:val="21"/>
                <w:lang w:eastAsia="zh-CN"/>
              </w:rPr>
              <w:t xml:space="preserve"> → </w:t>
            </w:r>
            <w:r>
              <w:rPr>
                <w:sz w:val="21"/>
                <w:lang w:eastAsia="zh-CN"/>
              </w:rPr>
              <w:t>系统拒绝（</w:t>
            </w:r>
            <w:proofErr w:type="gramStart"/>
            <w:r>
              <w:rPr>
                <w:sz w:val="21"/>
                <w:lang w:eastAsia="zh-CN"/>
              </w:rPr>
              <w:t>一单仅</w:t>
            </w:r>
            <w:proofErr w:type="gramEnd"/>
            <w:r>
              <w:rPr>
                <w:sz w:val="21"/>
                <w:lang w:eastAsia="zh-CN"/>
              </w:rPr>
              <w:t>一条物流记录）；</w:t>
            </w:r>
          </w:p>
          <w:p w14:paraId="156BA7E2" w14:textId="77777777" w:rsidR="003C6AF9" w:rsidRDefault="00000000">
            <w:pPr>
              <w:spacing w:after="40" w:line="240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E2</w:t>
            </w:r>
            <w:r>
              <w:rPr>
                <w:sz w:val="21"/>
                <w:lang w:eastAsia="zh-CN"/>
              </w:rPr>
              <w:t>：库存释放或日志写入失败</w:t>
            </w:r>
            <w:r>
              <w:rPr>
                <w:sz w:val="21"/>
                <w:lang w:eastAsia="zh-CN"/>
              </w:rPr>
              <w:t xml:space="preserve"> → </w:t>
            </w:r>
            <w:r>
              <w:rPr>
                <w:sz w:val="21"/>
                <w:lang w:eastAsia="zh-CN"/>
              </w:rPr>
              <w:t>事务回滚。</w:t>
            </w:r>
          </w:p>
        </w:tc>
      </w:tr>
      <w:tr w:rsidR="003C6AF9" w14:paraId="363AD02B" w14:textId="77777777">
        <w:trPr>
          <w:jc w:val="center"/>
        </w:trPr>
        <w:tc>
          <w:tcPr>
            <w:tcW w:w="4252" w:type="dxa"/>
            <w:shd w:val="clear" w:color="auto" w:fill="F2F2F2"/>
            <w:vAlign w:val="center"/>
          </w:tcPr>
          <w:p w14:paraId="49B547D1" w14:textId="77777777" w:rsidR="003C6AF9" w:rsidRDefault="00000000">
            <w:pPr>
              <w:spacing w:after="40" w:line="240" w:lineRule="auto"/>
              <w:jc w:val="center"/>
            </w:pPr>
            <w:proofErr w:type="spellStart"/>
            <w:r>
              <w:rPr>
                <w:b/>
                <w:sz w:val="21"/>
              </w:rPr>
              <w:t>后置条件</w:t>
            </w:r>
            <w:proofErr w:type="spellEnd"/>
          </w:p>
        </w:tc>
        <w:tc>
          <w:tcPr>
            <w:tcW w:w="4252" w:type="dxa"/>
            <w:vAlign w:val="center"/>
          </w:tcPr>
          <w:p w14:paraId="4A90F604" w14:textId="77777777" w:rsidR="003C6AF9" w:rsidRDefault="00000000">
            <w:pPr>
              <w:spacing w:after="40" w:line="240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订单已发货并关联物流记录，轨迹可查询；操作已写入操作日志。</w:t>
            </w:r>
          </w:p>
        </w:tc>
      </w:tr>
      <w:tr w:rsidR="003C6AF9" w14:paraId="5181BFB6" w14:textId="77777777">
        <w:trPr>
          <w:jc w:val="center"/>
        </w:trPr>
        <w:tc>
          <w:tcPr>
            <w:tcW w:w="4252" w:type="dxa"/>
            <w:shd w:val="clear" w:color="auto" w:fill="F2F2F2"/>
            <w:vAlign w:val="center"/>
          </w:tcPr>
          <w:p w14:paraId="0950DDDD" w14:textId="77777777" w:rsidR="003C6AF9" w:rsidRDefault="00000000">
            <w:pPr>
              <w:spacing w:after="40" w:line="240" w:lineRule="auto"/>
              <w:jc w:val="center"/>
            </w:pPr>
            <w:proofErr w:type="spellStart"/>
            <w:r>
              <w:rPr>
                <w:b/>
                <w:sz w:val="21"/>
              </w:rPr>
              <w:t>业务规则</w:t>
            </w:r>
            <w:proofErr w:type="spellEnd"/>
          </w:p>
        </w:tc>
        <w:tc>
          <w:tcPr>
            <w:tcW w:w="4252" w:type="dxa"/>
            <w:vAlign w:val="center"/>
          </w:tcPr>
          <w:p w14:paraId="7E5C0B66" w14:textId="77777777" w:rsidR="003C6AF9" w:rsidRDefault="00000000">
            <w:pPr>
              <w:spacing w:after="40" w:line="240" w:lineRule="auto"/>
              <w:rPr>
                <w:lang w:eastAsia="zh-CN"/>
              </w:rPr>
            </w:pPr>
            <w:proofErr w:type="gramStart"/>
            <w:r>
              <w:rPr>
                <w:sz w:val="21"/>
                <w:lang w:eastAsia="zh-CN"/>
              </w:rPr>
              <w:t>客服仅具备</w:t>
            </w:r>
            <w:proofErr w:type="gramEnd"/>
            <w:r>
              <w:rPr>
                <w:sz w:val="21"/>
                <w:lang w:eastAsia="zh-CN"/>
              </w:rPr>
              <w:t>订单与物流处理权限，无商品、用户、统计等管理员权限；</w:t>
            </w:r>
          </w:p>
          <w:p w14:paraId="2C2E3706" w14:textId="77777777" w:rsidR="003C6AF9" w:rsidRDefault="00000000">
            <w:pPr>
              <w:spacing w:after="40" w:line="240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发货、取消与日志写入必须在同一事务内完成；</w:t>
            </w:r>
          </w:p>
          <w:p w14:paraId="0401BB79" w14:textId="77777777" w:rsidR="003C6AF9" w:rsidRDefault="00000000">
            <w:pPr>
              <w:spacing w:after="40" w:line="240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后台关键写操作统一记录操作日志（操作人、模块、动作、请求参数脱敏）。</w:t>
            </w:r>
          </w:p>
        </w:tc>
      </w:tr>
    </w:tbl>
    <w:p w14:paraId="79A49024" w14:textId="77777777" w:rsidR="003C6AF9" w:rsidRDefault="003C6AF9">
      <w:pPr>
        <w:spacing w:after="40" w:line="300" w:lineRule="auto"/>
        <w:rPr>
          <w:lang w:eastAsia="zh-CN"/>
        </w:rPr>
      </w:pPr>
    </w:p>
    <w:p w14:paraId="393AABEA" w14:textId="77777777" w:rsidR="003C6AF9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1AE20D25" w14:textId="77777777" w:rsidR="003C6AF9" w:rsidRDefault="00000000">
      <w:pPr>
        <w:pStyle w:val="21"/>
        <w:rPr>
          <w:lang w:eastAsia="zh-CN"/>
        </w:rPr>
      </w:pPr>
      <w:bookmarkStart w:id="26" w:name="_Toc3662"/>
      <w:r>
        <w:rPr>
          <w:rFonts w:ascii="Times New Roman" w:eastAsia="黑体" w:hAnsi="Times New Roman"/>
          <w:color w:val="000000"/>
          <w:sz w:val="28"/>
          <w:lang w:eastAsia="zh-CN"/>
        </w:rPr>
        <w:lastRenderedPageBreak/>
        <w:t xml:space="preserve">2.3  </w:t>
      </w:r>
      <w:r>
        <w:rPr>
          <w:rFonts w:ascii="Times New Roman" w:eastAsia="黑体" w:hAnsi="Times New Roman"/>
          <w:color w:val="000000"/>
          <w:sz w:val="28"/>
          <w:lang w:eastAsia="zh-CN"/>
        </w:rPr>
        <w:t>其他用例需求分析</w:t>
      </w:r>
      <w:bookmarkEnd w:id="26"/>
    </w:p>
    <w:p w14:paraId="6D1F15D0" w14:textId="77777777" w:rsidR="003C6AF9" w:rsidRDefault="00000000">
      <w:pPr>
        <w:spacing w:after="120" w:line="300" w:lineRule="auto"/>
        <w:ind w:firstLine="480"/>
        <w:rPr>
          <w:lang w:eastAsia="zh-CN"/>
        </w:rPr>
      </w:pPr>
      <w:r>
        <w:rPr>
          <w:lang w:eastAsia="zh-CN"/>
        </w:rPr>
        <w:t>本节对其余</w:t>
      </w:r>
      <w:r>
        <w:rPr>
          <w:lang w:eastAsia="zh-CN"/>
        </w:rPr>
        <w:t xml:space="preserve"> 12 </w:t>
      </w:r>
      <w:proofErr w:type="gramStart"/>
      <w:r>
        <w:rPr>
          <w:lang w:eastAsia="zh-CN"/>
        </w:rPr>
        <w:t>个</w:t>
      </w:r>
      <w:proofErr w:type="gramEnd"/>
      <w:r>
        <w:rPr>
          <w:lang w:eastAsia="zh-CN"/>
        </w:rPr>
        <w:t>用例进行简化的需求分析，包括用户</w:t>
      </w:r>
      <w:proofErr w:type="gramStart"/>
      <w:r>
        <w:rPr>
          <w:lang w:eastAsia="zh-CN"/>
        </w:rPr>
        <w:t>侧其他</w:t>
      </w:r>
      <w:proofErr w:type="gramEnd"/>
      <w:r>
        <w:rPr>
          <w:lang w:eastAsia="zh-CN"/>
        </w:rPr>
        <w:t>用例与管理员后台用例两部分，每个用例给出用例图（按模块组合）与精简用例规约。</w:t>
      </w:r>
    </w:p>
    <w:p w14:paraId="5C94B071" w14:textId="77777777" w:rsidR="003C6AF9" w:rsidRDefault="00000000">
      <w:pPr>
        <w:pStyle w:val="31"/>
      </w:pPr>
      <w:bookmarkStart w:id="27" w:name="_Toc10269"/>
      <w:proofErr w:type="gramStart"/>
      <w:r>
        <w:rPr>
          <w:rFonts w:ascii="Times New Roman" w:eastAsia="黑体" w:hAnsi="Times New Roman"/>
          <w:color w:val="000000"/>
        </w:rPr>
        <w:t xml:space="preserve">2.3.1  </w:t>
      </w:r>
      <w:proofErr w:type="spellStart"/>
      <w:r>
        <w:rPr>
          <w:rFonts w:ascii="Times New Roman" w:eastAsia="黑体" w:hAnsi="Times New Roman"/>
          <w:color w:val="000000"/>
        </w:rPr>
        <w:t>用户侧其他用例</w:t>
      </w:r>
      <w:bookmarkEnd w:id="27"/>
      <w:proofErr w:type="spellEnd"/>
      <w:proofErr w:type="gramEnd"/>
    </w:p>
    <w:p w14:paraId="4F41BDD6" w14:textId="77777777" w:rsidR="003C6AF9" w:rsidRDefault="00000000">
      <w:pPr>
        <w:spacing w:before="160" w:after="40"/>
        <w:jc w:val="center"/>
      </w:pPr>
      <w:r>
        <w:rPr>
          <w:noProof/>
        </w:rPr>
        <w:drawing>
          <wp:inline distT="0" distB="0" distL="114300" distR="114300" wp14:anchorId="0A5CA507" wp14:editId="1F33C447">
            <wp:extent cx="5399405" cy="4189095"/>
            <wp:effectExtent l="0" t="0" r="10795" b="190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189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1C8BF7" w14:textId="77777777" w:rsidR="003C6AF9" w:rsidRDefault="00000000">
      <w:pPr>
        <w:spacing w:after="160"/>
        <w:jc w:val="center"/>
        <w:rPr>
          <w:lang w:eastAsia="zh-CN"/>
        </w:rPr>
      </w:pPr>
      <w:r>
        <w:rPr>
          <w:b/>
          <w:sz w:val="21"/>
          <w:lang w:eastAsia="zh-CN"/>
        </w:rPr>
        <w:t>图</w:t>
      </w:r>
      <w:r>
        <w:rPr>
          <w:b/>
          <w:sz w:val="21"/>
          <w:lang w:eastAsia="zh-CN"/>
        </w:rPr>
        <w:t xml:space="preserve"> 2-10  </w:t>
      </w:r>
      <w:r>
        <w:rPr>
          <w:b/>
          <w:sz w:val="21"/>
          <w:lang w:eastAsia="zh-CN"/>
        </w:rPr>
        <w:t>用户</w:t>
      </w:r>
      <w:proofErr w:type="gramStart"/>
      <w:r>
        <w:rPr>
          <w:b/>
          <w:sz w:val="21"/>
          <w:lang w:eastAsia="zh-CN"/>
        </w:rPr>
        <w:t>侧其他</w:t>
      </w:r>
      <w:proofErr w:type="gramEnd"/>
      <w:r>
        <w:rPr>
          <w:b/>
          <w:sz w:val="21"/>
          <w:lang w:eastAsia="zh-CN"/>
        </w:rPr>
        <w:t>用例图</w:t>
      </w:r>
    </w:p>
    <w:p w14:paraId="6A3258AC" w14:textId="77777777" w:rsidR="003C6AF9" w:rsidRDefault="00000000">
      <w:pPr>
        <w:spacing w:after="120" w:line="300" w:lineRule="auto"/>
        <w:ind w:firstLine="480"/>
        <w:rPr>
          <w:lang w:eastAsia="zh-CN"/>
        </w:rPr>
      </w:pPr>
      <w:r>
        <w:rPr>
          <w:lang w:eastAsia="zh-CN"/>
        </w:rPr>
        <w:t>用户</w:t>
      </w:r>
      <w:proofErr w:type="gramStart"/>
      <w:r>
        <w:rPr>
          <w:lang w:eastAsia="zh-CN"/>
        </w:rPr>
        <w:t>侧其他</w:t>
      </w:r>
      <w:proofErr w:type="gramEnd"/>
      <w:r>
        <w:rPr>
          <w:lang w:eastAsia="zh-CN"/>
        </w:rPr>
        <w:t>用例包括收货地址管理、优惠券领取与使用、物流轨迹查询、商品评价提交与审核四个用例，组合用例图如图</w:t>
      </w:r>
      <w:r>
        <w:rPr>
          <w:lang w:eastAsia="zh-CN"/>
        </w:rPr>
        <w:t xml:space="preserve"> 2-10 </w:t>
      </w:r>
      <w:r>
        <w:rPr>
          <w:lang w:eastAsia="zh-CN"/>
        </w:rPr>
        <w:t>所示。</w:t>
      </w:r>
    </w:p>
    <w:p w14:paraId="2880A570" w14:textId="77777777" w:rsidR="003C6AF9" w:rsidRDefault="00000000">
      <w:pPr>
        <w:pStyle w:val="31"/>
        <w:rPr>
          <w:lang w:eastAsia="zh-CN"/>
        </w:rPr>
      </w:pPr>
      <w:bookmarkStart w:id="28" w:name="_Toc30471"/>
      <w:r>
        <w:rPr>
          <w:rFonts w:ascii="Times New Roman" w:eastAsia="黑体" w:hAnsi="Times New Roman"/>
          <w:color w:val="000000"/>
          <w:lang w:eastAsia="zh-CN"/>
        </w:rPr>
        <w:t xml:space="preserve">2.3.1.1  </w:t>
      </w:r>
      <w:r>
        <w:rPr>
          <w:rFonts w:ascii="Times New Roman" w:eastAsia="黑体" w:hAnsi="Times New Roman"/>
          <w:color w:val="000000"/>
          <w:lang w:eastAsia="zh-CN"/>
        </w:rPr>
        <w:t>收货地址管理用例分析</w:t>
      </w:r>
      <w:bookmarkEnd w:id="28"/>
    </w:p>
    <w:p w14:paraId="6A578331" w14:textId="77777777" w:rsidR="003C6AF9" w:rsidRDefault="00000000">
      <w:pPr>
        <w:spacing w:before="120" w:after="80"/>
        <w:jc w:val="center"/>
        <w:rPr>
          <w:lang w:eastAsia="zh-CN"/>
        </w:rPr>
      </w:pPr>
      <w:r>
        <w:rPr>
          <w:b/>
          <w:sz w:val="21"/>
          <w:lang w:eastAsia="zh-CN"/>
        </w:rPr>
        <w:t>表</w:t>
      </w:r>
      <w:r>
        <w:rPr>
          <w:b/>
          <w:sz w:val="21"/>
          <w:lang w:eastAsia="zh-CN"/>
        </w:rPr>
        <w:t xml:space="preserve"> 2-11  </w:t>
      </w:r>
      <w:r>
        <w:rPr>
          <w:b/>
          <w:sz w:val="21"/>
          <w:lang w:eastAsia="zh-CN"/>
        </w:rPr>
        <w:t>收货地址管理用例规约</w:t>
      </w:r>
    </w:p>
    <w:tbl>
      <w:tblPr>
        <w:tblStyle w:val="af4"/>
        <w:tblW w:w="0" w:type="auto"/>
        <w:jc w:val="center"/>
        <w:tblLook w:val="04A0" w:firstRow="1" w:lastRow="0" w:firstColumn="1" w:lastColumn="0" w:noHBand="0" w:noVBand="1"/>
      </w:tblPr>
      <w:tblGrid>
        <w:gridCol w:w="4252"/>
        <w:gridCol w:w="4252"/>
      </w:tblGrid>
      <w:tr w:rsidR="003C6AF9" w14:paraId="726D4908" w14:textId="77777777">
        <w:trPr>
          <w:jc w:val="center"/>
        </w:trPr>
        <w:tc>
          <w:tcPr>
            <w:tcW w:w="4252" w:type="dxa"/>
            <w:shd w:val="clear" w:color="auto" w:fill="F2F2F2"/>
            <w:vAlign w:val="center"/>
          </w:tcPr>
          <w:p w14:paraId="3A50CFE9" w14:textId="77777777" w:rsidR="003C6AF9" w:rsidRDefault="00000000">
            <w:pPr>
              <w:spacing w:after="40" w:line="240" w:lineRule="auto"/>
              <w:jc w:val="center"/>
            </w:pPr>
            <w:proofErr w:type="spellStart"/>
            <w:r>
              <w:rPr>
                <w:b/>
                <w:sz w:val="21"/>
              </w:rPr>
              <w:t>用例编号</w:t>
            </w:r>
            <w:proofErr w:type="spellEnd"/>
          </w:p>
        </w:tc>
        <w:tc>
          <w:tcPr>
            <w:tcW w:w="4252" w:type="dxa"/>
            <w:vAlign w:val="center"/>
          </w:tcPr>
          <w:p w14:paraId="4944E0B5" w14:textId="77777777" w:rsidR="003C6AF9" w:rsidRDefault="00000000">
            <w:pPr>
              <w:spacing w:after="40" w:line="240" w:lineRule="auto"/>
            </w:pPr>
            <w:r>
              <w:rPr>
                <w:sz w:val="21"/>
              </w:rPr>
              <w:t>UC-09</w:t>
            </w:r>
          </w:p>
        </w:tc>
      </w:tr>
      <w:tr w:rsidR="003C6AF9" w14:paraId="1FB85EA1" w14:textId="77777777">
        <w:trPr>
          <w:jc w:val="center"/>
        </w:trPr>
        <w:tc>
          <w:tcPr>
            <w:tcW w:w="4252" w:type="dxa"/>
            <w:shd w:val="clear" w:color="auto" w:fill="F2F2F2"/>
            <w:vAlign w:val="center"/>
          </w:tcPr>
          <w:p w14:paraId="6597AA78" w14:textId="77777777" w:rsidR="003C6AF9" w:rsidRDefault="00000000">
            <w:pPr>
              <w:spacing w:after="40" w:line="240" w:lineRule="auto"/>
              <w:jc w:val="center"/>
            </w:pPr>
            <w:proofErr w:type="spellStart"/>
            <w:r>
              <w:rPr>
                <w:b/>
                <w:sz w:val="21"/>
              </w:rPr>
              <w:t>用例名称</w:t>
            </w:r>
            <w:proofErr w:type="spellEnd"/>
          </w:p>
        </w:tc>
        <w:tc>
          <w:tcPr>
            <w:tcW w:w="4252" w:type="dxa"/>
            <w:vAlign w:val="center"/>
          </w:tcPr>
          <w:p w14:paraId="0673B376" w14:textId="77777777" w:rsidR="003C6AF9" w:rsidRDefault="00000000">
            <w:pPr>
              <w:spacing w:after="40" w:line="240" w:lineRule="auto"/>
            </w:pPr>
            <w:proofErr w:type="spellStart"/>
            <w:r>
              <w:rPr>
                <w:sz w:val="21"/>
              </w:rPr>
              <w:t>收货地址管理</w:t>
            </w:r>
            <w:proofErr w:type="spellEnd"/>
          </w:p>
        </w:tc>
      </w:tr>
      <w:tr w:rsidR="003C6AF9" w14:paraId="22FB3D7A" w14:textId="77777777">
        <w:trPr>
          <w:jc w:val="center"/>
        </w:trPr>
        <w:tc>
          <w:tcPr>
            <w:tcW w:w="4252" w:type="dxa"/>
            <w:shd w:val="clear" w:color="auto" w:fill="F2F2F2"/>
            <w:vAlign w:val="center"/>
          </w:tcPr>
          <w:p w14:paraId="7F131921" w14:textId="77777777" w:rsidR="003C6AF9" w:rsidRDefault="00000000">
            <w:pPr>
              <w:spacing w:after="40" w:line="240" w:lineRule="auto"/>
              <w:jc w:val="center"/>
            </w:pPr>
            <w:proofErr w:type="spellStart"/>
            <w:r>
              <w:rPr>
                <w:b/>
                <w:sz w:val="21"/>
              </w:rPr>
              <w:t>参与者</w:t>
            </w:r>
            <w:proofErr w:type="spellEnd"/>
          </w:p>
        </w:tc>
        <w:tc>
          <w:tcPr>
            <w:tcW w:w="4252" w:type="dxa"/>
            <w:vAlign w:val="center"/>
          </w:tcPr>
          <w:p w14:paraId="1AB8149B" w14:textId="77777777" w:rsidR="003C6AF9" w:rsidRDefault="00000000">
            <w:pPr>
              <w:spacing w:after="40" w:line="240" w:lineRule="auto"/>
            </w:pPr>
            <w:proofErr w:type="spellStart"/>
            <w:r>
              <w:rPr>
                <w:sz w:val="21"/>
              </w:rPr>
              <w:t>普通用户</w:t>
            </w:r>
            <w:proofErr w:type="spellEnd"/>
          </w:p>
        </w:tc>
      </w:tr>
      <w:tr w:rsidR="003C6AF9" w14:paraId="3B261C28" w14:textId="77777777">
        <w:trPr>
          <w:jc w:val="center"/>
        </w:trPr>
        <w:tc>
          <w:tcPr>
            <w:tcW w:w="4252" w:type="dxa"/>
            <w:shd w:val="clear" w:color="auto" w:fill="F2F2F2"/>
            <w:vAlign w:val="center"/>
          </w:tcPr>
          <w:p w14:paraId="1B722985" w14:textId="77777777" w:rsidR="003C6AF9" w:rsidRDefault="00000000">
            <w:pPr>
              <w:spacing w:after="40" w:line="240" w:lineRule="auto"/>
              <w:jc w:val="center"/>
            </w:pPr>
            <w:proofErr w:type="spellStart"/>
            <w:r>
              <w:rPr>
                <w:b/>
                <w:sz w:val="21"/>
              </w:rPr>
              <w:t>用例描述</w:t>
            </w:r>
            <w:proofErr w:type="spellEnd"/>
          </w:p>
        </w:tc>
        <w:tc>
          <w:tcPr>
            <w:tcW w:w="4252" w:type="dxa"/>
            <w:vAlign w:val="center"/>
          </w:tcPr>
          <w:p w14:paraId="05AF8FA3" w14:textId="77777777" w:rsidR="003C6AF9" w:rsidRDefault="00000000">
            <w:pPr>
              <w:spacing w:after="40" w:line="240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用户维护多个收货地址，并可设置一个默认地址。</w:t>
            </w:r>
          </w:p>
        </w:tc>
      </w:tr>
      <w:tr w:rsidR="003C6AF9" w14:paraId="5E83B44B" w14:textId="77777777">
        <w:trPr>
          <w:jc w:val="center"/>
        </w:trPr>
        <w:tc>
          <w:tcPr>
            <w:tcW w:w="4252" w:type="dxa"/>
            <w:shd w:val="clear" w:color="auto" w:fill="F2F2F2"/>
            <w:vAlign w:val="center"/>
          </w:tcPr>
          <w:p w14:paraId="4013105C" w14:textId="77777777" w:rsidR="003C6AF9" w:rsidRDefault="00000000">
            <w:pPr>
              <w:spacing w:after="40" w:line="240" w:lineRule="auto"/>
              <w:jc w:val="center"/>
            </w:pPr>
            <w:proofErr w:type="spellStart"/>
            <w:r>
              <w:rPr>
                <w:b/>
                <w:sz w:val="21"/>
              </w:rPr>
              <w:t>主要流程</w:t>
            </w:r>
            <w:proofErr w:type="spellEnd"/>
          </w:p>
        </w:tc>
        <w:tc>
          <w:tcPr>
            <w:tcW w:w="4252" w:type="dxa"/>
            <w:vAlign w:val="center"/>
          </w:tcPr>
          <w:p w14:paraId="36676D7E" w14:textId="77777777" w:rsidR="003C6AF9" w:rsidRDefault="00000000">
            <w:pPr>
              <w:spacing w:after="40" w:line="240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 xml:space="preserve">1. </w:t>
            </w:r>
            <w:r>
              <w:rPr>
                <w:sz w:val="21"/>
                <w:lang w:eastAsia="zh-CN"/>
              </w:rPr>
              <w:t>用户进入地址管理页面；</w:t>
            </w:r>
          </w:p>
          <w:p w14:paraId="38E04CF8" w14:textId="77777777" w:rsidR="003C6AF9" w:rsidRDefault="00000000">
            <w:pPr>
              <w:spacing w:after="40" w:line="240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 xml:space="preserve">2. </w:t>
            </w:r>
            <w:r>
              <w:rPr>
                <w:sz w:val="21"/>
                <w:lang w:eastAsia="zh-CN"/>
              </w:rPr>
              <w:t>新增</w:t>
            </w:r>
            <w:r>
              <w:rPr>
                <w:sz w:val="21"/>
                <w:lang w:eastAsia="zh-CN"/>
              </w:rPr>
              <w:t>/</w:t>
            </w:r>
            <w:r>
              <w:rPr>
                <w:sz w:val="21"/>
                <w:lang w:eastAsia="zh-CN"/>
              </w:rPr>
              <w:t>编辑</w:t>
            </w:r>
            <w:r>
              <w:rPr>
                <w:sz w:val="21"/>
                <w:lang w:eastAsia="zh-CN"/>
              </w:rPr>
              <w:t>/</w:t>
            </w:r>
            <w:r>
              <w:rPr>
                <w:sz w:val="21"/>
                <w:lang w:eastAsia="zh-CN"/>
              </w:rPr>
              <w:t>删除收货地址；</w:t>
            </w:r>
          </w:p>
          <w:p w14:paraId="0FF5A9E7" w14:textId="77777777" w:rsidR="003C6AF9" w:rsidRDefault="00000000">
            <w:pPr>
              <w:spacing w:after="40" w:line="240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 xml:space="preserve">3. </w:t>
            </w:r>
            <w:r>
              <w:rPr>
                <w:sz w:val="21"/>
                <w:lang w:eastAsia="zh-CN"/>
              </w:rPr>
              <w:t>设置默认地址，原默认地址自动取消。</w:t>
            </w:r>
          </w:p>
        </w:tc>
      </w:tr>
      <w:tr w:rsidR="003C6AF9" w14:paraId="4A24EDF8" w14:textId="77777777">
        <w:trPr>
          <w:jc w:val="center"/>
        </w:trPr>
        <w:tc>
          <w:tcPr>
            <w:tcW w:w="4252" w:type="dxa"/>
            <w:shd w:val="clear" w:color="auto" w:fill="F2F2F2"/>
            <w:vAlign w:val="center"/>
          </w:tcPr>
          <w:p w14:paraId="7DA895FB" w14:textId="77777777" w:rsidR="003C6AF9" w:rsidRDefault="00000000">
            <w:pPr>
              <w:spacing w:after="40" w:line="240" w:lineRule="auto"/>
              <w:jc w:val="center"/>
            </w:pPr>
            <w:proofErr w:type="spellStart"/>
            <w:r>
              <w:rPr>
                <w:b/>
                <w:sz w:val="21"/>
              </w:rPr>
              <w:lastRenderedPageBreak/>
              <w:t>后置条件</w:t>
            </w:r>
            <w:proofErr w:type="spellEnd"/>
          </w:p>
        </w:tc>
        <w:tc>
          <w:tcPr>
            <w:tcW w:w="4252" w:type="dxa"/>
            <w:vAlign w:val="center"/>
          </w:tcPr>
          <w:p w14:paraId="478EBE3C" w14:textId="77777777" w:rsidR="003C6AF9" w:rsidRDefault="00000000">
            <w:pPr>
              <w:spacing w:after="40" w:line="240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地址数据持久化保存，默认地址唯一。</w:t>
            </w:r>
          </w:p>
        </w:tc>
      </w:tr>
      <w:tr w:rsidR="003C6AF9" w14:paraId="70713C36" w14:textId="77777777">
        <w:trPr>
          <w:jc w:val="center"/>
        </w:trPr>
        <w:tc>
          <w:tcPr>
            <w:tcW w:w="4252" w:type="dxa"/>
            <w:shd w:val="clear" w:color="auto" w:fill="F2F2F2"/>
            <w:vAlign w:val="center"/>
          </w:tcPr>
          <w:p w14:paraId="05CA2BB3" w14:textId="77777777" w:rsidR="003C6AF9" w:rsidRDefault="00000000">
            <w:pPr>
              <w:spacing w:after="40" w:line="240" w:lineRule="auto"/>
              <w:jc w:val="center"/>
            </w:pPr>
            <w:proofErr w:type="spellStart"/>
            <w:r>
              <w:rPr>
                <w:b/>
                <w:sz w:val="21"/>
              </w:rPr>
              <w:t>业务规则</w:t>
            </w:r>
            <w:proofErr w:type="spellEnd"/>
          </w:p>
        </w:tc>
        <w:tc>
          <w:tcPr>
            <w:tcW w:w="4252" w:type="dxa"/>
            <w:vAlign w:val="center"/>
          </w:tcPr>
          <w:p w14:paraId="37FB1505" w14:textId="77777777" w:rsidR="003C6AF9" w:rsidRDefault="00000000">
            <w:pPr>
              <w:spacing w:after="40" w:line="240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支持多地址管理与软删除；</w:t>
            </w:r>
          </w:p>
          <w:p w14:paraId="366233FD" w14:textId="77777777" w:rsidR="003C6AF9" w:rsidRDefault="00000000">
            <w:pPr>
              <w:spacing w:after="40" w:line="240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数据库函数唯一索引保证每个用户至多一个有效默认地址。</w:t>
            </w:r>
          </w:p>
        </w:tc>
      </w:tr>
    </w:tbl>
    <w:p w14:paraId="431FD283" w14:textId="77777777" w:rsidR="003C6AF9" w:rsidRDefault="003C6AF9">
      <w:pPr>
        <w:spacing w:after="40" w:line="300" w:lineRule="auto"/>
        <w:rPr>
          <w:lang w:eastAsia="zh-CN"/>
        </w:rPr>
      </w:pPr>
    </w:p>
    <w:p w14:paraId="36DBBED6" w14:textId="77777777" w:rsidR="003C6AF9" w:rsidRDefault="00000000">
      <w:pPr>
        <w:pStyle w:val="31"/>
        <w:rPr>
          <w:lang w:eastAsia="zh-CN"/>
        </w:rPr>
      </w:pPr>
      <w:bookmarkStart w:id="29" w:name="_Toc14776"/>
      <w:r>
        <w:rPr>
          <w:rFonts w:ascii="Times New Roman" w:eastAsia="黑体" w:hAnsi="Times New Roman"/>
          <w:color w:val="000000"/>
          <w:lang w:eastAsia="zh-CN"/>
        </w:rPr>
        <w:t xml:space="preserve">2.3.1.2  </w:t>
      </w:r>
      <w:r>
        <w:rPr>
          <w:rFonts w:ascii="Times New Roman" w:eastAsia="黑体" w:hAnsi="Times New Roman"/>
          <w:color w:val="000000"/>
          <w:lang w:eastAsia="zh-CN"/>
        </w:rPr>
        <w:t>优惠券领取与使用用例分析</w:t>
      </w:r>
      <w:bookmarkEnd w:id="29"/>
    </w:p>
    <w:p w14:paraId="2734EA04" w14:textId="77777777" w:rsidR="003C6AF9" w:rsidRDefault="00000000">
      <w:pPr>
        <w:spacing w:before="120" w:after="80"/>
        <w:jc w:val="center"/>
        <w:rPr>
          <w:lang w:eastAsia="zh-CN"/>
        </w:rPr>
      </w:pPr>
      <w:r>
        <w:rPr>
          <w:b/>
          <w:sz w:val="21"/>
          <w:lang w:eastAsia="zh-CN"/>
        </w:rPr>
        <w:t>表</w:t>
      </w:r>
      <w:r>
        <w:rPr>
          <w:b/>
          <w:sz w:val="21"/>
          <w:lang w:eastAsia="zh-CN"/>
        </w:rPr>
        <w:t xml:space="preserve"> 2-12  </w:t>
      </w:r>
      <w:r>
        <w:rPr>
          <w:b/>
          <w:sz w:val="21"/>
          <w:lang w:eastAsia="zh-CN"/>
        </w:rPr>
        <w:t>优惠券领取与使用用例规约</w:t>
      </w:r>
    </w:p>
    <w:tbl>
      <w:tblPr>
        <w:tblStyle w:val="af4"/>
        <w:tblW w:w="0" w:type="auto"/>
        <w:jc w:val="center"/>
        <w:tblLook w:val="04A0" w:firstRow="1" w:lastRow="0" w:firstColumn="1" w:lastColumn="0" w:noHBand="0" w:noVBand="1"/>
      </w:tblPr>
      <w:tblGrid>
        <w:gridCol w:w="4252"/>
        <w:gridCol w:w="4252"/>
      </w:tblGrid>
      <w:tr w:rsidR="003C6AF9" w14:paraId="43A5B708" w14:textId="77777777">
        <w:trPr>
          <w:jc w:val="center"/>
        </w:trPr>
        <w:tc>
          <w:tcPr>
            <w:tcW w:w="4252" w:type="dxa"/>
            <w:shd w:val="clear" w:color="auto" w:fill="F2F2F2"/>
            <w:vAlign w:val="center"/>
          </w:tcPr>
          <w:p w14:paraId="34025FDD" w14:textId="77777777" w:rsidR="003C6AF9" w:rsidRDefault="00000000">
            <w:pPr>
              <w:spacing w:after="40" w:line="240" w:lineRule="auto"/>
              <w:jc w:val="center"/>
            </w:pPr>
            <w:proofErr w:type="spellStart"/>
            <w:r>
              <w:rPr>
                <w:b/>
                <w:sz w:val="21"/>
              </w:rPr>
              <w:t>用例编号</w:t>
            </w:r>
            <w:proofErr w:type="spellEnd"/>
          </w:p>
        </w:tc>
        <w:tc>
          <w:tcPr>
            <w:tcW w:w="4252" w:type="dxa"/>
            <w:vAlign w:val="center"/>
          </w:tcPr>
          <w:p w14:paraId="5A2474E7" w14:textId="77777777" w:rsidR="003C6AF9" w:rsidRDefault="00000000">
            <w:pPr>
              <w:spacing w:after="40" w:line="240" w:lineRule="auto"/>
            </w:pPr>
            <w:r>
              <w:rPr>
                <w:sz w:val="21"/>
              </w:rPr>
              <w:t>UC-10</w:t>
            </w:r>
          </w:p>
        </w:tc>
      </w:tr>
      <w:tr w:rsidR="003C6AF9" w14:paraId="3380E033" w14:textId="77777777">
        <w:trPr>
          <w:jc w:val="center"/>
        </w:trPr>
        <w:tc>
          <w:tcPr>
            <w:tcW w:w="4252" w:type="dxa"/>
            <w:shd w:val="clear" w:color="auto" w:fill="F2F2F2"/>
            <w:vAlign w:val="center"/>
          </w:tcPr>
          <w:p w14:paraId="476B8413" w14:textId="77777777" w:rsidR="003C6AF9" w:rsidRDefault="00000000">
            <w:pPr>
              <w:spacing w:after="40" w:line="240" w:lineRule="auto"/>
              <w:jc w:val="center"/>
            </w:pPr>
            <w:proofErr w:type="spellStart"/>
            <w:r>
              <w:rPr>
                <w:b/>
                <w:sz w:val="21"/>
              </w:rPr>
              <w:t>用例名称</w:t>
            </w:r>
            <w:proofErr w:type="spellEnd"/>
          </w:p>
        </w:tc>
        <w:tc>
          <w:tcPr>
            <w:tcW w:w="4252" w:type="dxa"/>
            <w:vAlign w:val="center"/>
          </w:tcPr>
          <w:p w14:paraId="02B6A266" w14:textId="77777777" w:rsidR="003C6AF9" w:rsidRDefault="00000000">
            <w:pPr>
              <w:spacing w:after="40" w:line="240" w:lineRule="auto"/>
            </w:pPr>
            <w:proofErr w:type="spellStart"/>
            <w:r>
              <w:rPr>
                <w:sz w:val="21"/>
              </w:rPr>
              <w:t>优惠券领取与使用</w:t>
            </w:r>
            <w:proofErr w:type="spellEnd"/>
          </w:p>
        </w:tc>
      </w:tr>
      <w:tr w:rsidR="003C6AF9" w14:paraId="5E4A8EC9" w14:textId="77777777">
        <w:trPr>
          <w:jc w:val="center"/>
        </w:trPr>
        <w:tc>
          <w:tcPr>
            <w:tcW w:w="4252" w:type="dxa"/>
            <w:shd w:val="clear" w:color="auto" w:fill="F2F2F2"/>
            <w:vAlign w:val="center"/>
          </w:tcPr>
          <w:p w14:paraId="7225C065" w14:textId="77777777" w:rsidR="003C6AF9" w:rsidRDefault="00000000">
            <w:pPr>
              <w:spacing w:after="40" w:line="240" w:lineRule="auto"/>
              <w:jc w:val="center"/>
            </w:pPr>
            <w:proofErr w:type="spellStart"/>
            <w:r>
              <w:rPr>
                <w:b/>
                <w:sz w:val="21"/>
              </w:rPr>
              <w:t>参与者</w:t>
            </w:r>
            <w:proofErr w:type="spellEnd"/>
          </w:p>
        </w:tc>
        <w:tc>
          <w:tcPr>
            <w:tcW w:w="4252" w:type="dxa"/>
            <w:vAlign w:val="center"/>
          </w:tcPr>
          <w:p w14:paraId="2D52D88E" w14:textId="77777777" w:rsidR="003C6AF9" w:rsidRDefault="00000000">
            <w:pPr>
              <w:spacing w:after="40" w:line="240" w:lineRule="auto"/>
            </w:pPr>
            <w:proofErr w:type="spellStart"/>
            <w:r>
              <w:rPr>
                <w:sz w:val="21"/>
              </w:rPr>
              <w:t>普通用户</w:t>
            </w:r>
            <w:proofErr w:type="spellEnd"/>
          </w:p>
        </w:tc>
      </w:tr>
      <w:tr w:rsidR="003C6AF9" w14:paraId="3201E603" w14:textId="77777777">
        <w:trPr>
          <w:jc w:val="center"/>
        </w:trPr>
        <w:tc>
          <w:tcPr>
            <w:tcW w:w="4252" w:type="dxa"/>
            <w:shd w:val="clear" w:color="auto" w:fill="F2F2F2"/>
            <w:vAlign w:val="center"/>
          </w:tcPr>
          <w:p w14:paraId="6D548EA2" w14:textId="77777777" w:rsidR="003C6AF9" w:rsidRDefault="00000000">
            <w:pPr>
              <w:spacing w:after="40" w:line="240" w:lineRule="auto"/>
              <w:jc w:val="center"/>
            </w:pPr>
            <w:proofErr w:type="spellStart"/>
            <w:r>
              <w:rPr>
                <w:b/>
                <w:sz w:val="21"/>
              </w:rPr>
              <w:t>用例描述</w:t>
            </w:r>
            <w:proofErr w:type="spellEnd"/>
          </w:p>
        </w:tc>
        <w:tc>
          <w:tcPr>
            <w:tcW w:w="4252" w:type="dxa"/>
            <w:vAlign w:val="center"/>
          </w:tcPr>
          <w:p w14:paraId="5FF0BFFB" w14:textId="77777777" w:rsidR="003C6AF9" w:rsidRDefault="00000000">
            <w:pPr>
              <w:spacing w:after="40" w:line="240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用户领取优惠券并在下单时使用，系统在校验通过后原子核销。</w:t>
            </w:r>
          </w:p>
        </w:tc>
      </w:tr>
      <w:tr w:rsidR="003C6AF9" w14:paraId="7B2D0596" w14:textId="77777777">
        <w:trPr>
          <w:jc w:val="center"/>
        </w:trPr>
        <w:tc>
          <w:tcPr>
            <w:tcW w:w="4252" w:type="dxa"/>
            <w:shd w:val="clear" w:color="auto" w:fill="F2F2F2"/>
            <w:vAlign w:val="center"/>
          </w:tcPr>
          <w:p w14:paraId="0DE1D52A" w14:textId="77777777" w:rsidR="003C6AF9" w:rsidRDefault="00000000">
            <w:pPr>
              <w:spacing w:after="40" w:line="240" w:lineRule="auto"/>
              <w:jc w:val="center"/>
            </w:pPr>
            <w:proofErr w:type="spellStart"/>
            <w:r>
              <w:rPr>
                <w:b/>
                <w:sz w:val="21"/>
              </w:rPr>
              <w:t>主要流程</w:t>
            </w:r>
            <w:proofErr w:type="spellEnd"/>
          </w:p>
        </w:tc>
        <w:tc>
          <w:tcPr>
            <w:tcW w:w="4252" w:type="dxa"/>
            <w:vAlign w:val="center"/>
          </w:tcPr>
          <w:p w14:paraId="2BBB5818" w14:textId="77777777" w:rsidR="003C6AF9" w:rsidRDefault="00000000">
            <w:pPr>
              <w:spacing w:after="40" w:line="240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 xml:space="preserve">1. </w:t>
            </w:r>
            <w:r>
              <w:rPr>
                <w:sz w:val="21"/>
                <w:lang w:eastAsia="zh-CN"/>
              </w:rPr>
              <w:t>用户查看可领取的优惠券模板并领取，生成持券记录；</w:t>
            </w:r>
          </w:p>
          <w:p w14:paraId="4D2F4E29" w14:textId="77777777" w:rsidR="003C6AF9" w:rsidRDefault="00000000">
            <w:pPr>
              <w:spacing w:after="40" w:line="240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 xml:space="preserve">2. </w:t>
            </w:r>
            <w:r>
              <w:rPr>
                <w:sz w:val="21"/>
                <w:lang w:eastAsia="zh-CN"/>
              </w:rPr>
              <w:t>用户在下单结算页选择可用优惠券；</w:t>
            </w:r>
          </w:p>
          <w:p w14:paraId="2AD652A3" w14:textId="77777777" w:rsidR="003C6AF9" w:rsidRDefault="00000000">
            <w:pPr>
              <w:spacing w:after="40" w:line="240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 xml:space="preserve">3. </w:t>
            </w:r>
            <w:r>
              <w:rPr>
                <w:sz w:val="21"/>
                <w:lang w:eastAsia="zh-CN"/>
              </w:rPr>
              <w:t>系统校验优惠券状态与使用门槛，校验通过后在下单事务内核销。</w:t>
            </w:r>
          </w:p>
        </w:tc>
      </w:tr>
      <w:tr w:rsidR="003C6AF9" w14:paraId="315271B9" w14:textId="77777777">
        <w:trPr>
          <w:jc w:val="center"/>
        </w:trPr>
        <w:tc>
          <w:tcPr>
            <w:tcW w:w="4252" w:type="dxa"/>
            <w:shd w:val="clear" w:color="auto" w:fill="F2F2F2"/>
            <w:vAlign w:val="center"/>
          </w:tcPr>
          <w:p w14:paraId="093C4B8C" w14:textId="77777777" w:rsidR="003C6AF9" w:rsidRDefault="00000000">
            <w:pPr>
              <w:spacing w:after="40" w:line="240" w:lineRule="auto"/>
              <w:jc w:val="center"/>
            </w:pPr>
            <w:proofErr w:type="spellStart"/>
            <w:r>
              <w:rPr>
                <w:b/>
                <w:sz w:val="21"/>
              </w:rPr>
              <w:t>后置条件</w:t>
            </w:r>
            <w:proofErr w:type="spellEnd"/>
          </w:p>
        </w:tc>
        <w:tc>
          <w:tcPr>
            <w:tcW w:w="4252" w:type="dxa"/>
            <w:vAlign w:val="center"/>
          </w:tcPr>
          <w:p w14:paraId="692AFDAB" w14:textId="77777777" w:rsidR="003C6AF9" w:rsidRDefault="00000000">
            <w:pPr>
              <w:spacing w:after="40" w:line="240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优惠券领取与核销状态更新。</w:t>
            </w:r>
          </w:p>
        </w:tc>
      </w:tr>
      <w:tr w:rsidR="003C6AF9" w14:paraId="7733B750" w14:textId="77777777">
        <w:trPr>
          <w:jc w:val="center"/>
        </w:trPr>
        <w:tc>
          <w:tcPr>
            <w:tcW w:w="4252" w:type="dxa"/>
            <w:shd w:val="clear" w:color="auto" w:fill="F2F2F2"/>
            <w:vAlign w:val="center"/>
          </w:tcPr>
          <w:p w14:paraId="42E18F90" w14:textId="77777777" w:rsidR="003C6AF9" w:rsidRDefault="00000000">
            <w:pPr>
              <w:spacing w:after="40" w:line="240" w:lineRule="auto"/>
              <w:jc w:val="center"/>
            </w:pPr>
            <w:proofErr w:type="spellStart"/>
            <w:r>
              <w:rPr>
                <w:b/>
                <w:sz w:val="21"/>
              </w:rPr>
              <w:t>业务规则</w:t>
            </w:r>
            <w:proofErr w:type="spellEnd"/>
          </w:p>
        </w:tc>
        <w:tc>
          <w:tcPr>
            <w:tcW w:w="4252" w:type="dxa"/>
            <w:vAlign w:val="center"/>
          </w:tcPr>
          <w:p w14:paraId="624D5A7B" w14:textId="77777777" w:rsidR="003C6AF9" w:rsidRDefault="00000000">
            <w:pPr>
              <w:spacing w:after="40" w:line="240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已停用或已过期的模板不可领取；</w:t>
            </w:r>
          </w:p>
          <w:p w14:paraId="4C951259" w14:textId="77777777" w:rsidR="003C6AF9" w:rsidRDefault="00000000">
            <w:pPr>
              <w:spacing w:after="40" w:line="240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已使用</w:t>
            </w:r>
            <w:r>
              <w:rPr>
                <w:sz w:val="21"/>
                <w:lang w:eastAsia="zh-CN"/>
              </w:rPr>
              <w:t>/</w:t>
            </w:r>
            <w:r>
              <w:rPr>
                <w:sz w:val="21"/>
                <w:lang w:eastAsia="zh-CN"/>
              </w:rPr>
              <w:t>已过期的</w:t>
            </w:r>
            <w:proofErr w:type="gramStart"/>
            <w:r>
              <w:rPr>
                <w:sz w:val="21"/>
                <w:lang w:eastAsia="zh-CN"/>
              </w:rPr>
              <w:t>券</w:t>
            </w:r>
            <w:proofErr w:type="gramEnd"/>
            <w:r>
              <w:rPr>
                <w:sz w:val="21"/>
                <w:lang w:eastAsia="zh-CN"/>
              </w:rPr>
              <w:t>按</w:t>
            </w:r>
            <w:r>
              <w:rPr>
                <w:sz w:val="21"/>
                <w:lang w:eastAsia="zh-CN"/>
              </w:rPr>
              <w:t>“</w:t>
            </w:r>
            <w:r>
              <w:rPr>
                <w:sz w:val="21"/>
                <w:lang w:eastAsia="zh-CN"/>
              </w:rPr>
              <w:t>已失效</w:t>
            </w:r>
            <w:r>
              <w:rPr>
                <w:sz w:val="21"/>
                <w:lang w:eastAsia="zh-CN"/>
              </w:rPr>
              <w:t>”</w:t>
            </w:r>
            <w:r>
              <w:rPr>
                <w:sz w:val="21"/>
                <w:lang w:eastAsia="zh-CN"/>
              </w:rPr>
              <w:t>展示，不可使用；</w:t>
            </w:r>
          </w:p>
          <w:p w14:paraId="0DEDCF3B" w14:textId="77777777" w:rsidR="003C6AF9" w:rsidRDefault="00000000">
            <w:pPr>
              <w:spacing w:after="40" w:line="240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优惠券核销与下单在同一事务内完成。</w:t>
            </w:r>
          </w:p>
        </w:tc>
      </w:tr>
    </w:tbl>
    <w:p w14:paraId="160C70B3" w14:textId="77777777" w:rsidR="003C6AF9" w:rsidRDefault="003C6AF9">
      <w:pPr>
        <w:spacing w:after="40" w:line="300" w:lineRule="auto"/>
        <w:rPr>
          <w:lang w:eastAsia="zh-CN"/>
        </w:rPr>
      </w:pPr>
    </w:p>
    <w:p w14:paraId="764C4795" w14:textId="77777777" w:rsidR="003C6AF9" w:rsidRDefault="00000000">
      <w:pPr>
        <w:pStyle w:val="31"/>
        <w:rPr>
          <w:lang w:eastAsia="zh-CN"/>
        </w:rPr>
      </w:pPr>
      <w:bookmarkStart w:id="30" w:name="_Toc5645"/>
      <w:r>
        <w:rPr>
          <w:rFonts w:ascii="Times New Roman" w:eastAsia="黑体" w:hAnsi="Times New Roman"/>
          <w:color w:val="000000"/>
          <w:lang w:eastAsia="zh-CN"/>
        </w:rPr>
        <w:t xml:space="preserve">2.3.1.3  </w:t>
      </w:r>
      <w:r>
        <w:rPr>
          <w:rFonts w:ascii="Times New Roman" w:eastAsia="黑体" w:hAnsi="Times New Roman"/>
          <w:color w:val="000000"/>
          <w:lang w:eastAsia="zh-CN"/>
        </w:rPr>
        <w:t>物流轨迹查询用例分析</w:t>
      </w:r>
      <w:bookmarkEnd w:id="30"/>
    </w:p>
    <w:p w14:paraId="6763270C" w14:textId="77777777" w:rsidR="003C6AF9" w:rsidRDefault="00000000">
      <w:pPr>
        <w:spacing w:before="120" w:after="80"/>
        <w:jc w:val="center"/>
        <w:rPr>
          <w:lang w:eastAsia="zh-CN"/>
        </w:rPr>
      </w:pPr>
      <w:r>
        <w:rPr>
          <w:b/>
          <w:sz w:val="21"/>
          <w:lang w:eastAsia="zh-CN"/>
        </w:rPr>
        <w:t>表</w:t>
      </w:r>
      <w:r>
        <w:rPr>
          <w:b/>
          <w:sz w:val="21"/>
          <w:lang w:eastAsia="zh-CN"/>
        </w:rPr>
        <w:t xml:space="preserve"> 2-13  </w:t>
      </w:r>
      <w:r>
        <w:rPr>
          <w:b/>
          <w:sz w:val="21"/>
          <w:lang w:eastAsia="zh-CN"/>
        </w:rPr>
        <w:t>物流轨迹查询用例规约</w:t>
      </w:r>
    </w:p>
    <w:tbl>
      <w:tblPr>
        <w:tblStyle w:val="af4"/>
        <w:tblW w:w="0" w:type="auto"/>
        <w:jc w:val="center"/>
        <w:tblLook w:val="04A0" w:firstRow="1" w:lastRow="0" w:firstColumn="1" w:lastColumn="0" w:noHBand="0" w:noVBand="1"/>
      </w:tblPr>
      <w:tblGrid>
        <w:gridCol w:w="4252"/>
        <w:gridCol w:w="4252"/>
      </w:tblGrid>
      <w:tr w:rsidR="003C6AF9" w14:paraId="4AE758ED" w14:textId="77777777">
        <w:trPr>
          <w:jc w:val="center"/>
        </w:trPr>
        <w:tc>
          <w:tcPr>
            <w:tcW w:w="4252" w:type="dxa"/>
            <w:shd w:val="clear" w:color="auto" w:fill="F2F2F2"/>
            <w:vAlign w:val="center"/>
          </w:tcPr>
          <w:p w14:paraId="61DDE461" w14:textId="77777777" w:rsidR="003C6AF9" w:rsidRDefault="00000000">
            <w:pPr>
              <w:spacing w:after="40" w:line="240" w:lineRule="auto"/>
              <w:jc w:val="center"/>
            </w:pPr>
            <w:proofErr w:type="spellStart"/>
            <w:r>
              <w:rPr>
                <w:b/>
                <w:sz w:val="21"/>
              </w:rPr>
              <w:t>用例编号</w:t>
            </w:r>
            <w:proofErr w:type="spellEnd"/>
          </w:p>
        </w:tc>
        <w:tc>
          <w:tcPr>
            <w:tcW w:w="4252" w:type="dxa"/>
            <w:vAlign w:val="center"/>
          </w:tcPr>
          <w:p w14:paraId="188F4218" w14:textId="77777777" w:rsidR="003C6AF9" w:rsidRDefault="00000000">
            <w:pPr>
              <w:spacing w:after="40" w:line="240" w:lineRule="auto"/>
            </w:pPr>
            <w:r>
              <w:rPr>
                <w:sz w:val="21"/>
              </w:rPr>
              <w:t>UC-11</w:t>
            </w:r>
          </w:p>
        </w:tc>
      </w:tr>
      <w:tr w:rsidR="003C6AF9" w14:paraId="6744FD44" w14:textId="77777777">
        <w:trPr>
          <w:jc w:val="center"/>
        </w:trPr>
        <w:tc>
          <w:tcPr>
            <w:tcW w:w="4252" w:type="dxa"/>
            <w:shd w:val="clear" w:color="auto" w:fill="F2F2F2"/>
            <w:vAlign w:val="center"/>
          </w:tcPr>
          <w:p w14:paraId="284B5D82" w14:textId="77777777" w:rsidR="003C6AF9" w:rsidRDefault="00000000">
            <w:pPr>
              <w:spacing w:after="40" w:line="240" w:lineRule="auto"/>
              <w:jc w:val="center"/>
            </w:pPr>
            <w:proofErr w:type="spellStart"/>
            <w:r>
              <w:rPr>
                <w:b/>
                <w:sz w:val="21"/>
              </w:rPr>
              <w:t>用例名称</w:t>
            </w:r>
            <w:proofErr w:type="spellEnd"/>
          </w:p>
        </w:tc>
        <w:tc>
          <w:tcPr>
            <w:tcW w:w="4252" w:type="dxa"/>
            <w:vAlign w:val="center"/>
          </w:tcPr>
          <w:p w14:paraId="6E4EFCCC" w14:textId="77777777" w:rsidR="003C6AF9" w:rsidRDefault="00000000">
            <w:pPr>
              <w:spacing w:after="40" w:line="240" w:lineRule="auto"/>
            </w:pPr>
            <w:proofErr w:type="spellStart"/>
            <w:r>
              <w:rPr>
                <w:sz w:val="21"/>
              </w:rPr>
              <w:t>物流轨迹查询</w:t>
            </w:r>
            <w:proofErr w:type="spellEnd"/>
          </w:p>
        </w:tc>
      </w:tr>
      <w:tr w:rsidR="003C6AF9" w14:paraId="443BFD86" w14:textId="77777777">
        <w:trPr>
          <w:jc w:val="center"/>
        </w:trPr>
        <w:tc>
          <w:tcPr>
            <w:tcW w:w="4252" w:type="dxa"/>
            <w:shd w:val="clear" w:color="auto" w:fill="F2F2F2"/>
            <w:vAlign w:val="center"/>
          </w:tcPr>
          <w:p w14:paraId="5CB50DEA" w14:textId="77777777" w:rsidR="003C6AF9" w:rsidRDefault="00000000">
            <w:pPr>
              <w:spacing w:after="40" w:line="240" w:lineRule="auto"/>
              <w:jc w:val="center"/>
            </w:pPr>
            <w:proofErr w:type="spellStart"/>
            <w:r>
              <w:rPr>
                <w:b/>
                <w:sz w:val="21"/>
              </w:rPr>
              <w:t>参与者</w:t>
            </w:r>
            <w:proofErr w:type="spellEnd"/>
          </w:p>
        </w:tc>
        <w:tc>
          <w:tcPr>
            <w:tcW w:w="4252" w:type="dxa"/>
            <w:vAlign w:val="center"/>
          </w:tcPr>
          <w:p w14:paraId="28E3BFA6" w14:textId="77777777" w:rsidR="003C6AF9" w:rsidRDefault="00000000">
            <w:pPr>
              <w:spacing w:after="40" w:line="240" w:lineRule="auto"/>
            </w:pPr>
            <w:proofErr w:type="spellStart"/>
            <w:r>
              <w:rPr>
                <w:sz w:val="21"/>
              </w:rPr>
              <w:t>普通用户</w:t>
            </w:r>
            <w:proofErr w:type="spellEnd"/>
          </w:p>
        </w:tc>
      </w:tr>
      <w:tr w:rsidR="003C6AF9" w14:paraId="73D17FC1" w14:textId="77777777">
        <w:trPr>
          <w:jc w:val="center"/>
        </w:trPr>
        <w:tc>
          <w:tcPr>
            <w:tcW w:w="4252" w:type="dxa"/>
            <w:shd w:val="clear" w:color="auto" w:fill="F2F2F2"/>
            <w:vAlign w:val="center"/>
          </w:tcPr>
          <w:p w14:paraId="4C79DCB0" w14:textId="77777777" w:rsidR="003C6AF9" w:rsidRDefault="00000000">
            <w:pPr>
              <w:spacing w:after="40" w:line="240" w:lineRule="auto"/>
              <w:jc w:val="center"/>
            </w:pPr>
            <w:proofErr w:type="spellStart"/>
            <w:r>
              <w:rPr>
                <w:b/>
                <w:sz w:val="21"/>
              </w:rPr>
              <w:t>用例描述</w:t>
            </w:r>
            <w:proofErr w:type="spellEnd"/>
          </w:p>
        </w:tc>
        <w:tc>
          <w:tcPr>
            <w:tcW w:w="4252" w:type="dxa"/>
            <w:vAlign w:val="center"/>
          </w:tcPr>
          <w:p w14:paraId="7A143210" w14:textId="77777777" w:rsidR="003C6AF9" w:rsidRDefault="00000000">
            <w:pPr>
              <w:spacing w:after="40" w:line="240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用户在订单详情中查询物流公司与运单号，并查看物流轨迹节点。</w:t>
            </w:r>
          </w:p>
        </w:tc>
      </w:tr>
      <w:tr w:rsidR="003C6AF9" w14:paraId="14B880F4" w14:textId="77777777">
        <w:trPr>
          <w:jc w:val="center"/>
        </w:trPr>
        <w:tc>
          <w:tcPr>
            <w:tcW w:w="4252" w:type="dxa"/>
            <w:shd w:val="clear" w:color="auto" w:fill="F2F2F2"/>
            <w:vAlign w:val="center"/>
          </w:tcPr>
          <w:p w14:paraId="471EF757" w14:textId="77777777" w:rsidR="003C6AF9" w:rsidRDefault="00000000">
            <w:pPr>
              <w:spacing w:after="40" w:line="240" w:lineRule="auto"/>
              <w:jc w:val="center"/>
            </w:pPr>
            <w:proofErr w:type="spellStart"/>
            <w:r>
              <w:rPr>
                <w:b/>
                <w:sz w:val="21"/>
              </w:rPr>
              <w:t>主要流程</w:t>
            </w:r>
            <w:proofErr w:type="spellEnd"/>
          </w:p>
        </w:tc>
        <w:tc>
          <w:tcPr>
            <w:tcW w:w="4252" w:type="dxa"/>
            <w:vAlign w:val="center"/>
          </w:tcPr>
          <w:p w14:paraId="0A03918F" w14:textId="77777777" w:rsidR="003C6AF9" w:rsidRDefault="00000000">
            <w:pPr>
              <w:spacing w:after="40" w:line="240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 xml:space="preserve">1. </w:t>
            </w:r>
            <w:r>
              <w:rPr>
                <w:sz w:val="21"/>
                <w:lang w:eastAsia="zh-CN"/>
              </w:rPr>
              <w:t>用户进入已发货订单的详情页；</w:t>
            </w:r>
          </w:p>
          <w:p w14:paraId="45F3E354" w14:textId="77777777" w:rsidR="003C6AF9" w:rsidRDefault="00000000">
            <w:pPr>
              <w:spacing w:after="40" w:line="240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 xml:space="preserve">2. </w:t>
            </w:r>
            <w:r>
              <w:rPr>
                <w:sz w:val="21"/>
                <w:lang w:eastAsia="zh-CN"/>
              </w:rPr>
              <w:t>查看物流公司与运单号；</w:t>
            </w:r>
          </w:p>
          <w:p w14:paraId="3864F930" w14:textId="77777777" w:rsidR="003C6AF9" w:rsidRDefault="00000000">
            <w:pPr>
              <w:spacing w:after="40" w:line="240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 xml:space="preserve">3. </w:t>
            </w:r>
            <w:r>
              <w:rPr>
                <w:sz w:val="21"/>
                <w:lang w:eastAsia="zh-CN"/>
              </w:rPr>
              <w:t>按时间顺序查看各物流轨迹节点。</w:t>
            </w:r>
          </w:p>
        </w:tc>
      </w:tr>
      <w:tr w:rsidR="003C6AF9" w14:paraId="0E3306D1" w14:textId="77777777">
        <w:trPr>
          <w:jc w:val="center"/>
        </w:trPr>
        <w:tc>
          <w:tcPr>
            <w:tcW w:w="4252" w:type="dxa"/>
            <w:shd w:val="clear" w:color="auto" w:fill="F2F2F2"/>
            <w:vAlign w:val="center"/>
          </w:tcPr>
          <w:p w14:paraId="0537D44E" w14:textId="77777777" w:rsidR="003C6AF9" w:rsidRDefault="00000000">
            <w:pPr>
              <w:spacing w:after="40" w:line="240" w:lineRule="auto"/>
              <w:jc w:val="center"/>
            </w:pPr>
            <w:proofErr w:type="spellStart"/>
            <w:r>
              <w:rPr>
                <w:b/>
                <w:sz w:val="21"/>
              </w:rPr>
              <w:t>后置条件</w:t>
            </w:r>
            <w:proofErr w:type="spellEnd"/>
          </w:p>
        </w:tc>
        <w:tc>
          <w:tcPr>
            <w:tcW w:w="4252" w:type="dxa"/>
            <w:vAlign w:val="center"/>
          </w:tcPr>
          <w:p w14:paraId="49D868A3" w14:textId="77777777" w:rsidR="003C6AF9" w:rsidRDefault="00000000">
            <w:pPr>
              <w:spacing w:after="40" w:line="240" w:lineRule="auto"/>
            </w:pPr>
            <w:proofErr w:type="spellStart"/>
            <w:r>
              <w:rPr>
                <w:sz w:val="21"/>
              </w:rPr>
              <w:t>无数据变更</w:t>
            </w:r>
            <w:proofErr w:type="spellEnd"/>
            <w:r>
              <w:rPr>
                <w:sz w:val="21"/>
              </w:rPr>
              <w:t>。</w:t>
            </w:r>
          </w:p>
        </w:tc>
      </w:tr>
      <w:tr w:rsidR="003C6AF9" w14:paraId="22B5B08A" w14:textId="77777777">
        <w:trPr>
          <w:jc w:val="center"/>
        </w:trPr>
        <w:tc>
          <w:tcPr>
            <w:tcW w:w="4252" w:type="dxa"/>
            <w:shd w:val="clear" w:color="auto" w:fill="F2F2F2"/>
            <w:vAlign w:val="center"/>
          </w:tcPr>
          <w:p w14:paraId="56992BFC" w14:textId="77777777" w:rsidR="003C6AF9" w:rsidRDefault="00000000">
            <w:pPr>
              <w:spacing w:after="40" w:line="240" w:lineRule="auto"/>
              <w:jc w:val="center"/>
            </w:pPr>
            <w:proofErr w:type="spellStart"/>
            <w:r>
              <w:rPr>
                <w:b/>
                <w:sz w:val="21"/>
              </w:rPr>
              <w:t>业务规则</w:t>
            </w:r>
            <w:proofErr w:type="spellEnd"/>
          </w:p>
        </w:tc>
        <w:tc>
          <w:tcPr>
            <w:tcW w:w="4252" w:type="dxa"/>
            <w:vAlign w:val="center"/>
          </w:tcPr>
          <w:p w14:paraId="4D3934E5" w14:textId="77777777" w:rsidR="003C6AF9" w:rsidRDefault="00000000">
            <w:pPr>
              <w:spacing w:after="40" w:line="240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一个订单对应一条物流记录；</w:t>
            </w:r>
          </w:p>
          <w:p w14:paraId="26AF0092" w14:textId="77777777" w:rsidR="003C6AF9" w:rsidRDefault="00000000">
            <w:pPr>
              <w:spacing w:after="40" w:line="240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物流轨迹按时间顺序展示。</w:t>
            </w:r>
          </w:p>
        </w:tc>
      </w:tr>
    </w:tbl>
    <w:p w14:paraId="2F426D42" w14:textId="77777777" w:rsidR="003C6AF9" w:rsidRDefault="003C6AF9">
      <w:pPr>
        <w:spacing w:after="40" w:line="300" w:lineRule="auto"/>
        <w:rPr>
          <w:lang w:eastAsia="zh-CN"/>
        </w:rPr>
      </w:pPr>
    </w:p>
    <w:p w14:paraId="22664FA0" w14:textId="77777777" w:rsidR="003C6AF9" w:rsidRDefault="00000000">
      <w:pPr>
        <w:pStyle w:val="31"/>
        <w:rPr>
          <w:lang w:eastAsia="zh-CN"/>
        </w:rPr>
      </w:pPr>
      <w:bookmarkStart w:id="31" w:name="_Toc15297"/>
      <w:r>
        <w:rPr>
          <w:rFonts w:ascii="Times New Roman" w:eastAsia="黑体" w:hAnsi="Times New Roman"/>
          <w:color w:val="000000"/>
          <w:lang w:eastAsia="zh-CN"/>
        </w:rPr>
        <w:t xml:space="preserve">2.3.1.4  </w:t>
      </w:r>
      <w:r>
        <w:rPr>
          <w:rFonts w:ascii="Times New Roman" w:eastAsia="黑体" w:hAnsi="Times New Roman"/>
          <w:color w:val="000000"/>
          <w:lang w:eastAsia="zh-CN"/>
        </w:rPr>
        <w:t>商品评价提交与审核用例分析</w:t>
      </w:r>
      <w:bookmarkEnd w:id="31"/>
    </w:p>
    <w:p w14:paraId="4A096E03" w14:textId="77777777" w:rsidR="003C6AF9" w:rsidRDefault="00000000">
      <w:pPr>
        <w:spacing w:before="120" w:after="80"/>
        <w:jc w:val="center"/>
        <w:rPr>
          <w:lang w:eastAsia="zh-CN"/>
        </w:rPr>
      </w:pPr>
      <w:r>
        <w:rPr>
          <w:b/>
          <w:sz w:val="21"/>
          <w:lang w:eastAsia="zh-CN"/>
        </w:rPr>
        <w:t>表</w:t>
      </w:r>
      <w:r>
        <w:rPr>
          <w:b/>
          <w:sz w:val="21"/>
          <w:lang w:eastAsia="zh-CN"/>
        </w:rPr>
        <w:t xml:space="preserve"> 2-14  </w:t>
      </w:r>
      <w:r>
        <w:rPr>
          <w:b/>
          <w:sz w:val="21"/>
          <w:lang w:eastAsia="zh-CN"/>
        </w:rPr>
        <w:t>商品评价提交与审核用例规约</w:t>
      </w:r>
    </w:p>
    <w:tbl>
      <w:tblPr>
        <w:tblStyle w:val="af4"/>
        <w:tblW w:w="0" w:type="auto"/>
        <w:jc w:val="center"/>
        <w:tblLook w:val="04A0" w:firstRow="1" w:lastRow="0" w:firstColumn="1" w:lastColumn="0" w:noHBand="0" w:noVBand="1"/>
      </w:tblPr>
      <w:tblGrid>
        <w:gridCol w:w="4252"/>
        <w:gridCol w:w="4252"/>
      </w:tblGrid>
      <w:tr w:rsidR="003C6AF9" w14:paraId="411E82E7" w14:textId="77777777">
        <w:trPr>
          <w:jc w:val="center"/>
        </w:trPr>
        <w:tc>
          <w:tcPr>
            <w:tcW w:w="4252" w:type="dxa"/>
            <w:shd w:val="clear" w:color="auto" w:fill="F2F2F2"/>
            <w:vAlign w:val="center"/>
          </w:tcPr>
          <w:p w14:paraId="66CE4E77" w14:textId="77777777" w:rsidR="003C6AF9" w:rsidRDefault="00000000">
            <w:pPr>
              <w:spacing w:after="40" w:line="240" w:lineRule="auto"/>
              <w:jc w:val="center"/>
            </w:pPr>
            <w:proofErr w:type="spellStart"/>
            <w:r>
              <w:rPr>
                <w:b/>
                <w:sz w:val="21"/>
              </w:rPr>
              <w:lastRenderedPageBreak/>
              <w:t>用例编号</w:t>
            </w:r>
            <w:proofErr w:type="spellEnd"/>
          </w:p>
        </w:tc>
        <w:tc>
          <w:tcPr>
            <w:tcW w:w="4252" w:type="dxa"/>
            <w:vAlign w:val="center"/>
          </w:tcPr>
          <w:p w14:paraId="13A52238" w14:textId="77777777" w:rsidR="003C6AF9" w:rsidRDefault="00000000">
            <w:pPr>
              <w:spacing w:after="40" w:line="240" w:lineRule="auto"/>
            </w:pPr>
            <w:r>
              <w:rPr>
                <w:sz w:val="21"/>
              </w:rPr>
              <w:t>UC-12</w:t>
            </w:r>
          </w:p>
        </w:tc>
      </w:tr>
      <w:tr w:rsidR="003C6AF9" w14:paraId="7CBEF2EE" w14:textId="77777777">
        <w:trPr>
          <w:jc w:val="center"/>
        </w:trPr>
        <w:tc>
          <w:tcPr>
            <w:tcW w:w="4252" w:type="dxa"/>
            <w:shd w:val="clear" w:color="auto" w:fill="F2F2F2"/>
            <w:vAlign w:val="center"/>
          </w:tcPr>
          <w:p w14:paraId="4A90B979" w14:textId="77777777" w:rsidR="003C6AF9" w:rsidRDefault="00000000">
            <w:pPr>
              <w:spacing w:after="40" w:line="240" w:lineRule="auto"/>
              <w:jc w:val="center"/>
            </w:pPr>
            <w:proofErr w:type="spellStart"/>
            <w:r>
              <w:rPr>
                <w:b/>
                <w:sz w:val="21"/>
              </w:rPr>
              <w:t>用例名称</w:t>
            </w:r>
            <w:proofErr w:type="spellEnd"/>
          </w:p>
        </w:tc>
        <w:tc>
          <w:tcPr>
            <w:tcW w:w="4252" w:type="dxa"/>
            <w:vAlign w:val="center"/>
          </w:tcPr>
          <w:p w14:paraId="2D2843D4" w14:textId="77777777" w:rsidR="003C6AF9" w:rsidRDefault="00000000">
            <w:pPr>
              <w:spacing w:after="40" w:line="240" w:lineRule="auto"/>
            </w:pPr>
            <w:proofErr w:type="spellStart"/>
            <w:r>
              <w:rPr>
                <w:sz w:val="21"/>
              </w:rPr>
              <w:t>商品评价提交与审核</w:t>
            </w:r>
            <w:proofErr w:type="spellEnd"/>
          </w:p>
        </w:tc>
      </w:tr>
      <w:tr w:rsidR="003C6AF9" w14:paraId="5CDEC8D7" w14:textId="77777777">
        <w:trPr>
          <w:jc w:val="center"/>
        </w:trPr>
        <w:tc>
          <w:tcPr>
            <w:tcW w:w="4252" w:type="dxa"/>
            <w:shd w:val="clear" w:color="auto" w:fill="F2F2F2"/>
            <w:vAlign w:val="center"/>
          </w:tcPr>
          <w:p w14:paraId="447A8946" w14:textId="77777777" w:rsidR="003C6AF9" w:rsidRDefault="00000000">
            <w:pPr>
              <w:spacing w:after="40" w:line="240" w:lineRule="auto"/>
              <w:jc w:val="center"/>
            </w:pPr>
            <w:proofErr w:type="spellStart"/>
            <w:r>
              <w:rPr>
                <w:b/>
                <w:sz w:val="21"/>
              </w:rPr>
              <w:t>参与者</w:t>
            </w:r>
            <w:proofErr w:type="spellEnd"/>
          </w:p>
        </w:tc>
        <w:tc>
          <w:tcPr>
            <w:tcW w:w="4252" w:type="dxa"/>
            <w:vAlign w:val="center"/>
          </w:tcPr>
          <w:p w14:paraId="2BF1232A" w14:textId="77777777" w:rsidR="003C6AF9" w:rsidRDefault="00000000">
            <w:pPr>
              <w:spacing w:after="40" w:line="240" w:lineRule="auto"/>
            </w:pPr>
            <w:proofErr w:type="spellStart"/>
            <w:r>
              <w:rPr>
                <w:sz w:val="21"/>
              </w:rPr>
              <w:t>普通用户</w:t>
            </w:r>
            <w:proofErr w:type="spellEnd"/>
            <w:r>
              <w:rPr>
                <w:sz w:val="21"/>
              </w:rPr>
              <w:t>/</w:t>
            </w:r>
            <w:proofErr w:type="spellStart"/>
            <w:r>
              <w:rPr>
                <w:sz w:val="21"/>
              </w:rPr>
              <w:t>管理员</w:t>
            </w:r>
            <w:proofErr w:type="spellEnd"/>
          </w:p>
        </w:tc>
      </w:tr>
      <w:tr w:rsidR="003C6AF9" w14:paraId="07798BFB" w14:textId="77777777">
        <w:trPr>
          <w:jc w:val="center"/>
        </w:trPr>
        <w:tc>
          <w:tcPr>
            <w:tcW w:w="4252" w:type="dxa"/>
            <w:shd w:val="clear" w:color="auto" w:fill="F2F2F2"/>
            <w:vAlign w:val="center"/>
          </w:tcPr>
          <w:p w14:paraId="69CBBDFD" w14:textId="77777777" w:rsidR="003C6AF9" w:rsidRDefault="00000000">
            <w:pPr>
              <w:spacing w:after="40" w:line="240" w:lineRule="auto"/>
              <w:jc w:val="center"/>
            </w:pPr>
            <w:proofErr w:type="spellStart"/>
            <w:r>
              <w:rPr>
                <w:b/>
                <w:sz w:val="21"/>
              </w:rPr>
              <w:t>用例描述</w:t>
            </w:r>
            <w:proofErr w:type="spellEnd"/>
          </w:p>
        </w:tc>
        <w:tc>
          <w:tcPr>
            <w:tcW w:w="4252" w:type="dxa"/>
            <w:vAlign w:val="center"/>
          </w:tcPr>
          <w:p w14:paraId="4844839A" w14:textId="77777777" w:rsidR="003C6AF9" w:rsidRDefault="00000000">
            <w:pPr>
              <w:spacing w:after="40" w:line="240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用户对已完成订单的商品提交评价，管理员审核发布或屏蔽评价。</w:t>
            </w:r>
          </w:p>
        </w:tc>
      </w:tr>
      <w:tr w:rsidR="003C6AF9" w14:paraId="7656961A" w14:textId="77777777">
        <w:trPr>
          <w:jc w:val="center"/>
        </w:trPr>
        <w:tc>
          <w:tcPr>
            <w:tcW w:w="4252" w:type="dxa"/>
            <w:shd w:val="clear" w:color="auto" w:fill="F2F2F2"/>
            <w:vAlign w:val="center"/>
          </w:tcPr>
          <w:p w14:paraId="5CFBD846" w14:textId="77777777" w:rsidR="003C6AF9" w:rsidRDefault="00000000">
            <w:pPr>
              <w:spacing w:after="40" w:line="240" w:lineRule="auto"/>
              <w:jc w:val="center"/>
            </w:pPr>
            <w:proofErr w:type="spellStart"/>
            <w:r>
              <w:rPr>
                <w:b/>
                <w:sz w:val="21"/>
              </w:rPr>
              <w:t>主要流程</w:t>
            </w:r>
            <w:proofErr w:type="spellEnd"/>
          </w:p>
        </w:tc>
        <w:tc>
          <w:tcPr>
            <w:tcW w:w="4252" w:type="dxa"/>
            <w:vAlign w:val="center"/>
          </w:tcPr>
          <w:p w14:paraId="44A4E932" w14:textId="77777777" w:rsidR="003C6AF9" w:rsidRDefault="00000000">
            <w:pPr>
              <w:spacing w:after="40" w:line="240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 xml:space="preserve">1. </w:t>
            </w:r>
            <w:r>
              <w:rPr>
                <w:sz w:val="21"/>
                <w:lang w:eastAsia="zh-CN"/>
              </w:rPr>
              <w:t>用户对已完成且尚未评价的订单商品提交评分与文字评价（可选择匿名）；</w:t>
            </w:r>
          </w:p>
          <w:p w14:paraId="0592EEFF" w14:textId="77777777" w:rsidR="003C6AF9" w:rsidRDefault="00000000">
            <w:pPr>
              <w:spacing w:after="40" w:line="240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 xml:space="preserve">2. </w:t>
            </w:r>
            <w:r>
              <w:rPr>
                <w:sz w:val="21"/>
                <w:lang w:eastAsia="zh-CN"/>
              </w:rPr>
              <w:t>评价进入</w:t>
            </w:r>
            <w:r>
              <w:rPr>
                <w:sz w:val="21"/>
                <w:lang w:eastAsia="zh-CN"/>
              </w:rPr>
              <w:t>“</w:t>
            </w:r>
            <w:r>
              <w:rPr>
                <w:sz w:val="21"/>
                <w:lang w:eastAsia="zh-CN"/>
              </w:rPr>
              <w:t>审核中</w:t>
            </w:r>
            <w:r>
              <w:rPr>
                <w:sz w:val="21"/>
                <w:lang w:eastAsia="zh-CN"/>
              </w:rPr>
              <w:t>”</w:t>
            </w:r>
            <w:r>
              <w:rPr>
                <w:sz w:val="21"/>
                <w:lang w:eastAsia="zh-CN"/>
              </w:rPr>
              <w:t>状态；</w:t>
            </w:r>
          </w:p>
          <w:p w14:paraId="70E75937" w14:textId="77777777" w:rsidR="003C6AF9" w:rsidRDefault="00000000">
            <w:pPr>
              <w:spacing w:after="40" w:line="240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 xml:space="preserve">3. </w:t>
            </w:r>
            <w:r>
              <w:rPr>
                <w:sz w:val="21"/>
                <w:lang w:eastAsia="zh-CN"/>
              </w:rPr>
              <w:t>管理员审核通过后公开展示，违规评价可屏蔽。</w:t>
            </w:r>
          </w:p>
        </w:tc>
      </w:tr>
      <w:tr w:rsidR="003C6AF9" w14:paraId="29C7BF28" w14:textId="77777777">
        <w:trPr>
          <w:jc w:val="center"/>
        </w:trPr>
        <w:tc>
          <w:tcPr>
            <w:tcW w:w="4252" w:type="dxa"/>
            <w:shd w:val="clear" w:color="auto" w:fill="F2F2F2"/>
            <w:vAlign w:val="center"/>
          </w:tcPr>
          <w:p w14:paraId="72C95ED9" w14:textId="77777777" w:rsidR="003C6AF9" w:rsidRDefault="00000000">
            <w:pPr>
              <w:spacing w:after="40" w:line="240" w:lineRule="auto"/>
              <w:jc w:val="center"/>
            </w:pPr>
            <w:proofErr w:type="spellStart"/>
            <w:r>
              <w:rPr>
                <w:b/>
                <w:sz w:val="21"/>
              </w:rPr>
              <w:t>后置条件</w:t>
            </w:r>
            <w:proofErr w:type="spellEnd"/>
          </w:p>
        </w:tc>
        <w:tc>
          <w:tcPr>
            <w:tcW w:w="4252" w:type="dxa"/>
            <w:vAlign w:val="center"/>
          </w:tcPr>
          <w:p w14:paraId="3248B154" w14:textId="77777777" w:rsidR="003C6AF9" w:rsidRDefault="00000000">
            <w:pPr>
              <w:spacing w:after="40" w:line="240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评价状态更新（审核中</w:t>
            </w:r>
            <w:r>
              <w:rPr>
                <w:sz w:val="21"/>
                <w:lang w:eastAsia="zh-CN"/>
              </w:rPr>
              <w:t>/</w:t>
            </w:r>
            <w:r>
              <w:rPr>
                <w:sz w:val="21"/>
                <w:lang w:eastAsia="zh-CN"/>
              </w:rPr>
              <w:t>已发布</w:t>
            </w:r>
            <w:r>
              <w:rPr>
                <w:sz w:val="21"/>
                <w:lang w:eastAsia="zh-CN"/>
              </w:rPr>
              <w:t>/</w:t>
            </w:r>
            <w:r>
              <w:rPr>
                <w:sz w:val="21"/>
                <w:lang w:eastAsia="zh-CN"/>
              </w:rPr>
              <w:t>已屏蔽）。</w:t>
            </w:r>
          </w:p>
        </w:tc>
      </w:tr>
      <w:tr w:rsidR="003C6AF9" w14:paraId="410EA5C4" w14:textId="77777777">
        <w:trPr>
          <w:jc w:val="center"/>
        </w:trPr>
        <w:tc>
          <w:tcPr>
            <w:tcW w:w="4252" w:type="dxa"/>
            <w:shd w:val="clear" w:color="auto" w:fill="F2F2F2"/>
            <w:vAlign w:val="center"/>
          </w:tcPr>
          <w:p w14:paraId="6EFD1AA0" w14:textId="77777777" w:rsidR="003C6AF9" w:rsidRDefault="00000000">
            <w:pPr>
              <w:spacing w:after="40" w:line="240" w:lineRule="auto"/>
              <w:jc w:val="center"/>
            </w:pPr>
            <w:proofErr w:type="spellStart"/>
            <w:r>
              <w:rPr>
                <w:b/>
                <w:sz w:val="21"/>
              </w:rPr>
              <w:t>业务规则</w:t>
            </w:r>
            <w:proofErr w:type="spellEnd"/>
          </w:p>
        </w:tc>
        <w:tc>
          <w:tcPr>
            <w:tcW w:w="4252" w:type="dxa"/>
            <w:vAlign w:val="center"/>
          </w:tcPr>
          <w:p w14:paraId="7EF355B2" w14:textId="77777777" w:rsidR="003C6AF9" w:rsidRDefault="00000000">
            <w:pPr>
              <w:spacing w:after="40" w:line="240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同一订单的同一商品仅可评价一次；</w:t>
            </w:r>
          </w:p>
          <w:p w14:paraId="582B8B51" w14:textId="77777777" w:rsidR="003C6AF9" w:rsidRDefault="00000000">
            <w:pPr>
              <w:spacing w:after="40" w:line="240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“</w:t>
            </w:r>
            <w:r>
              <w:rPr>
                <w:sz w:val="21"/>
                <w:lang w:eastAsia="zh-CN"/>
              </w:rPr>
              <w:t>审核中</w:t>
            </w:r>
            <w:r>
              <w:rPr>
                <w:sz w:val="21"/>
                <w:lang w:eastAsia="zh-CN"/>
              </w:rPr>
              <w:t>”</w:t>
            </w:r>
            <w:r>
              <w:rPr>
                <w:sz w:val="21"/>
                <w:lang w:eastAsia="zh-CN"/>
              </w:rPr>
              <w:t>评价不公开展示；</w:t>
            </w:r>
          </w:p>
          <w:p w14:paraId="198C93CC" w14:textId="77777777" w:rsidR="003C6AF9" w:rsidRDefault="00000000">
            <w:pPr>
              <w:spacing w:after="40" w:line="240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匿名评价不暴露用户名，数据库仍保留用户</w:t>
            </w:r>
            <w:r>
              <w:rPr>
                <w:sz w:val="21"/>
                <w:lang w:eastAsia="zh-CN"/>
              </w:rPr>
              <w:t xml:space="preserve"> ID </w:t>
            </w:r>
            <w:r>
              <w:rPr>
                <w:sz w:val="21"/>
                <w:lang w:eastAsia="zh-CN"/>
              </w:rPr>
              <w:t>供审核。</w:t>
            </w:r>
          </w:p>
        </w:tc>
      </w:tr>
    </w:tbl>
    <w:p w14:paraId="69FA33EE" w14:textId="77777777" w:rsidR="003C6AF9" w:rsidRDefault="003C6AF9">
      <w:pPr>
        <w:spacing w:after="40" w:line="300" w:lineRule="auto"/>
        <w:rPr>
          <w:lang w:eastAsia="zh-CN"/>
        </w:rPr>
      </w:pPr>
    </w:p>
    <w:p w14:paraId="3EA72899" w14:textId="77777777" w:rsidR="003C6AF9" w:rsidRDefault="00000000">
      <w:pPr>
        <w:pStyle w:val="31"/>
      </w:pPr>
      <w:bookmarkStart w:id="32" w:name="_Toc25274"/>
      <w:proofErr w:type="gramStart"/>
      <w:r>
        <w:rPr>
          <w:rFonts w:ascii="Times New Roman" w:eastAsia="黑体" w:hAnsi="Times New Roman"/>
          <w:color w:val="000000"/>
        </w:rPr>
        <w:t xml:space="preserve">2.3.2  </w:t>
      </w:r>
      <w:proofErr w:type="spellStart"/>
      <w:r>
        <w:rPr>
          <w:rFonts w:ascii="Times New Roman" w:eastAsia="黑体" w:hAnsi="Times New Roman"/>
          <w:color w:val="000000"/>
        </w:rPr>
        <w:t>管理员后台用例</w:t>
      </w:r>
      <w:bookmarkEnd w:id="32"/>
      <w:proofErr w:type="spellEnd"/>
      <w:proofErr w:type="gramEnd"/>
    </w:p>
    <w:p w14:paraId="2DCD4814" w14:textId="77777777" w:rsidR="003C6AF9" w:rsidRDefault="00000000">
      <w:pPr>
        <w:spacing w:before="160" w:after="40"/>
        <w:jc w:val="center"/>
      </w:pPr>
      <w:r>
        <w:rPr>
          <w:noProof/>
        </w:rPr>
        <w:drawing>
          <wp:inline distT="0" distB="0" distL="114300" distR="114300" wp14:anchorId="1FFDA8C1" wp14:editId="613FC4D9">
            <wp:extent cx="5399405" cy="4652645"/>
            <wp:effectExtent l="0" t="0" r="10795" b="825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6531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530095" w14:textId="77777777" w:rsidR="003C6AF9" w:rsidRDefault="00000000">
      <w:pPr>
        <w:spacing w:after="160"/>
        <w:jc w:val="center"/>
        <w:rPr>
          <w:lang w:eastAsia="zh-CN"/>
        </w:rPr>
      </w:pPr>
      <w:r>
        <w:rPr>
          <w:b/>
          <w:sz w:val="21"/>
          <w:lang w:eastAsia="zh-CN"/>
        </w:rPr>
        <w:t>图</w:t>
      </w:r>
      <w:r>
        <w:rPr>
          <w:b/>
          <w:sz w:val="21"/>
          <w:lang w:eastAsia="zh-CN"/>
        </w:rPr>
        <w:t xml:space="preserve"> 2-11  </w:t>
      </w:r>
      <w:r>
        <w:rPr>
          <w:b/>
          <w:sz w:val="21"/>
          <w:lang w:eastAsia="zh-CN"/>
        </w:rPr>
        <w:t>管理员后台用例图</w:t>
      </w:r>
    </w:p>
    <w:p w14:paraId="064A1B64" w14:textId="77777777" w:rsidR="003C6AF9" w:rsidRDefault="00000000">
      <w:pPr>
        <w:spacing w:after="120" w:line="300" w:lineRule="auto"/>
        <w:ind w:firstLine="480"/>
        <w:rPr>
          <w:lang w:eastAsia="zh-CN"/>
        </w:rPr>
      </w:pPr>
      <w:r>
        <w:rPr>
          <w:lang w:eastAsia="zh-CN"/>
        </w:rPr>
        <w:lastRenderedPageBreak/>
        <w:t>管理员后台用例包括商品分类、商品与</w:t>
      </w:r>
      <w:r>
        <w:rPr>
          <w:lang w:eastAsia="zh-CN"/>
        </w:rPr>
        <w:t xml:space="preserve"> SKU</w:t>
      </w:r>
      <w:r>
        <w:rPr>
          <w:lang w:eastAsia="zh-CN"/>
        </w:rPr>
        <w:t>、库存预警与盘点、优惠券模板、评价审核、用户与权限、统计分析、数据导出、操作日志审计共九个用例，组合用例图如图</w:t>
      </w:r>
      <w:r>
        <w:rPr>
          <w:lang w:eastAsia="zh-CN"/>
        </w:rPr>
        <w:t xml:space="preserve"> 2-11 </w:t>
      </w:r>
      <w:r>
        <w:rPr>
          <w:lang w:eastAsia="zh-CN"/>
        </w:rPr>
        <w:t>所示。</w:t>
      </w:r>
    </w:p>
    <w:p w14:paraId="640974D6" w14:textId="77777777" w:rsidR="003C6AF9" w:rsidRDefault="00000000">
      <w:pPr>
        <w:pStyle w:val="31"/>
        <w:rPr>
          <w:lang w:eastAsia="zh-CN"/>
        </w:rPr>
      </w:pPr>
      <w:bookmarkStart w:id="33" w:name="_Toc3333"/>
      <w:r>
        <w:rPr>
          <w:rFonts w:ascii="Times New Roman" w:eastAsia="黑体" w:hAnsi="Times New Roman"/>
          <w:color w:val="000000"/>
          <w:lang w:eastAsia="zh-CN"/>
        </w:rPr>
        <w:t xml:space="preserve">2.3.2.1  </w:t>
      </w:r>
      <w:r>
        <w:rPr>
          <w:rFonts w:ascii="Times New Roman" w:eastAsia="黑体" w:hAnsi="Times New Roman"/>
          <w:color w:val="000000"/>
          <w:lang w:eastAsia="zh-CN"/>
        </w:rPr>
        <w:t>商品分类管理用例分析</w:t>
      </w:r>
      <w:bookmarkEnd w:id="33"/>
    </w:p>
    <w:p w14:paraId="59D427B5" w14:textId="77777777" w:rsidR="003C6AF9" w:rsidRDefault="00000000">
      <w:pPr>
        <w:spacing w:before="120" w:after="80"/>
        <w:jc w:val="center"/>
        <w:rPr>
          <w:lang w:eastAsia="zh-CN"/>
        </w:rPr>
      </w:pPr>
      <w:r>
        <w:rPr>
          <w:b/>
          <w:sz w:val="21"/>
          <w:lang w:eastAsia="zh-CN"/>
        </w:rPr>
        <w:t>表</w:t>
      </w:r>
      <w:r>
        <w:rPr>
          <w:b/>
          <w:sz w:val="21"/>
          <w:lang w:eastAsia="zh-CN"/>
        </w:rPr>
        <w:t xml:space="preserve"> 2-15  </w:t>
      </w:r>
      <w:r>
        <w:rPr>
          <w:b/>
          <w:sz w:val="21"/>
          <w:lang w:eastAsia="zh-CN"/>
        </w:rPr>
        <w:t>商品分类管理用例规约</w:t>
      </w:r>
    </w:p>
    <w:tbl>
      <w:tblPr>
        <w:tblStyle w:val="af4"/>
        <w:tblW w:w="0" w:type="auto"/>
        <w:jc w:val="center"/>
        <w:tblLook w:val="04A0" w:firstRow="1" w:lastRow="0" w:firstColumn="1" w:lastColumn="0" w:noHBand="0" w:noVBand="1"/>
      </w:tblPr>
      <w:tblGrid>
        <w:gridCol w:w="4252"/>
        <w:gridCol w:w="4252"/>
      </w:tblGrid>
      <w:tr w:rsidR="003C6AF9" w14:paraId="3D49D2CD" w14:textId="77777777">
        <w:trPr>
          <w:jc w:val="center"/>
        </w:trPr>
        <w:tc>
          <w:tcPr>
            <w:tcW w:w="4252" w:type="dxa"/>
            <w:shd w:val="clear" w:color="auto" w:fill="F2F2F2"/>
            <w:vAlign w:val="center"/>
          </w:tcPr>
          <w:p w14:paraId="3B042F29" w14:textId="77777777" w:rsidR="003C6AF9" w:rsidRDefault="00000000">
            <w:pPr>
              <w:spacing w:after="40" w:line="240" w:lineRule="auto"/>
              <w:jc w:val="center"/>
            </w:pPr>
            <w:proofErr w:type="spellStart"/>
            <w:r>
              <w:rPr>
                <w:b/>
                <w:sz w:val="21"/>
              </w:rPr>
              <w:t>用例编号</w:t>
            </w:r>
            <w:proofErr w:type="spellEnd"/>
          </w:p>
        </w:tc>
        <w:tc>
          <w:tcPr>
            <w:tcW w:w="4252" w:type="dxa"/>
            <w:vAlign w:val="center"/>
          </w:tcPr>
          <w:p w14:paraId="2A91FAA8" w14:textId="77777777" w:rsidR="003C6AF9" w:rsidRDefault="00000000">
            <w:pPr>
              <w:spacing w:after="40" w:line="240" w:lineRule="auto"/>
            </w:pPr>
            <w:r>
              <w:rPr>
                <w:sz w:val="21"/>
              </w:rPr>
              <w:t>UC-13</w:t>
            </w:r>
          </w:p>
        </w:tc>
      </w:tr>
      <w:tr w:rsidR="003C6AF9" w14:paraId="62B44F88" w14:textId="77777777">
        <w:trPr>
          <w:jc w:val="center"/>
        </w:trPr>
        <w:tc>
          <w:tcPr>
            <w:tcW w:w="4252" w:type="dxa"/>
            <w:shd w:val="clear" w:color="auto" w:fill="F2F2F2"/>
            <w:vAlign w:val="center"/>
          </w:tcPr>
          <w:p w14:paraId="5428DF28" w14:textId="77777777" w:rsidR="003C6AF9" w:rsidRDefault="00000000">
            <w:pPr>
              <w:spacing w:after="40" w:line="240" w:lineRule="auto"/>
              <w:jc w:val="center"/>
            </w:pPr>
            <w:proofErr w:type="spellStart"/>
            <w:r>
              <w:rPr>
                <w:b/>
                <w:sz w:val="21"/>
              </w:rPr>
              <w:t>用例名称</w:t>
            </w:r>
            <w:proofErr w:type="spellEnd"/>
          </w:p>
        </w:tc>
        <w:tc>
          <w:tcPr>
            <w:tcW w:w="4252" w:type="dxa"/>
            <w:vAlign w:val="center"/>
          </w:tcPr>
          <w:p w14:paraId="3F05F5D2" w14:textId="77777777" w:rsidR="003C6AF9" w:rsidRDefault="00000000">
            <w:pPr>
              <w:spacing w:after="40" w:line="240" w:lineRule="auto"/>
            </w:pPr>
            <w:proofErr w:type="spellStart"/>
            <w:r>
              <w:rPr>
                <w:sz w:val="21"/>
              </w:rPr>
              <w:t>商品分类管理</w:t>
            </w:r>
            <w:proofErr w:type="spellEnd"/>
          </w:p>
        </w:tc>
      </w:tr>
      <w:tr w:rsidR="003C6AF9" w14:paraId="16889984" w14:textId="77777777">
        <w:trPr>
          <w:jc w:val="center"/>
        </w:trPr>
        <w:tc>
          <w:tcPr>
            <w:tcW w:w="4252" w:type="dxa"/>
            <w:shd w:val="clear" w:color="auto" w:fill="F2F2F2"/>
            <w:vAlign w:val="center"/>
          </w:tcPr>
          <w:p w14:paraId="3A5BF0DE" w14:textId="77777777" w:rsidR="003C6AF9" w:rsidRDefault="00000000">
            <w:pPr>
              <w:spacing w:after="40" w:line="240" w:lineRule="auto"/>
              <w:jc w:val="center"/>
            </w:pPr>
            <w:proofErr w:type="spellStart"/>
            <w:r>
              <w:rPr>
                <w:b/>
                <w:sz w:val="21"/>
              </w:rPr>
              <w:t>参与者</w:t>
            </w:r>
            <w:proofErr w:type="spellEnd"/>
          </w:p>
        </w:tc>
        <w:tc>
          <w:tcPr>
            <w:tcW w:w="4252" w:type="dxa"/>
            <w:vAlign w:val="center"/>
          </w:tcPr>
          <w:p w14:paraId="74345407" w14:textId="77777777" w:rsidR="003C6AF9" w:rsidRDefault="00000000">
            <w:pPr>
              <w:spacing w:after="40" w:line="240" w:lineRule="auto"/>
            </w:pPr>
            <w:proofErr w:type="spellStart"/>
            <w:r>
              <w:rPr>
                <w:sz w:val="21"/>
              </w:rPr>
              <w:t>管理员</w:t>
            </w:r>
            <w:proofErr w:type="spellEnd"/>
          </w:p>
        </w:tc>
      </w:tr>
      <w:tr w:rsidR="003C6AF9" w14:paraId="3B3AEF0E" w14:textId="77777777">
        <w:trPr>
          <w:jc w:val="center"/>
        </w:trPr>
        <w:tc>
          <w:tcPr>
            <w:tcW w:w="4252" w:type="dxa"/>
            <w:shd w:val="clear" w:color="auto" w:fill="F2F2F2"/>
            <w:vAlign w:val="center"/>
          </w:tcPr>
          <w:p w14:paraId="117611EE" w14:textId="77777777" w:rsidR="003C6AF9" w:rsidRDefault="00000000">
            <w:pPr>
              <w:spacing w:after="40" w:line="240" w:lineRule="auto"/>
              <w:jc w:val="center"/>
            </w:pPr>
            <w:proofErr w:type="spellStart"/>
            <w:r>
              <w:rPr>
                <w:b/>
                <w:sz w:val="21"/>
              </w:rPr>
              <w:t>用例描述</w:t>
            </w:r>
            <w:proofErr w:type="spellEnd"/>
          </w:p>
        </w:tc>
        <w:tc>
          <w:tcPr>
            <w:tcW w:w="4252" w:type="dxa"/>
            <w:vAlign w:val="center"/>
          </w:tcPr>
          <w:p w14:paraId="799A9B0B" w14:textId="77777777" w:rsidR="003C6AF9" w:rsidRDefault="00000000">
            <w:pPr>
              <w:spacing w:after="40" w:line="240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管理员维护多层级商品分类。</w:t>
            </w:r>
          </w:p>
        </w:tc>
      </w:tr>
      <w:tr w:rsidR="003C6AF9" w14:paraId="708EB221" w14:textId="77777777">
        <w:trPr>
          <w:jc w:val="center"/>
        </w:trPr>
        <w:tc>
          <w:tcPr>
            <w:tcW w:w="4252" w:type="dxa"/>
            <w:shd w:val="clear" w:color="auto" w:fill="F2F2F2"/>
            <w:vAlign w:val="center"/>
          </w:tcPr>
          <w:p w14:paraId="5EF1C1E1" w14:textId="77777777" w:rsidR="003C6AF9" w:rsidRDefault="00000000">
            <w:pPr>
              <w:spacing w:after="40" w:line="240" w:lineRule="auto"/>
              <w:jc w:val="center"/>
            </w:pPr>
            <w:proofErr w:type="spellStart"/>
            <w:r>
              <w:rPr>
                <w:b/>
                <w:sz w:val="21"/>
              </w:rPr>
              <w:t>主要流程</w:t>
            </w:r>
            <w:proofErr w:type="spellEnd"/>
          </w:p>
        </w:tc>
        <w:tc>
          <w:tcPr>
            <w:tcW w:w="4252" w:type="dxa"/>
            <w:vAlign w:val="center"/>
          </w:tcPr>
          <w:p w14:paraId="7BA7ADC0" w14:textId="77777777" w:rsidR="003C6AF9" w:rsidRDefault="00000000">
            <w:pPr>
              <w:spacing w:after="40" w:line="240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 xml:space="preserve">1. </w:t>
            </w:r>
            <w:r>
              <w:rPr>
                <w:sz w:val="21"/>
                <w:lang w:eastAsia="zh-CN"/>
              </w:rPr>
              <w:t>查看商品分类树；</w:t>
            </w:r>
          </w:p>
          <w:p w14:paraId="6AC196DC" w14:textId="77777777" w:rsidR="003C6AF9" w:rsidRDefault="00000000">
            <w:pPr>
              <w:spacing w:after="40" w:line="240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 xml:space="preserve">2. </w:t>
            </w:r>
            <w:r>
              <w:rPr>
                <w:sz w:val="21"/>
                <w:lang w:eastAsia="zh-CN"/>
              </w:rPr>
              <w:t>新增、修改、删除分类；</w:t>
            </w:r>
          </w:p>
          <w:p w14:paraId="1FC5565B" w14:textId="77777777" w:rsidR="003C6AF9" w:rsidRDefault="00000000">
            <w:pPr>
              <w:spacing w:after="40" w:line="240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 xml:space="preserve">3. </w:t>
            </w:r>
            <w:r>
              <w:rPr>
                <w:sz w:val="21"/>
                <w:lang w:eastAsia="zh-CN"/>
              </w:rPr>
              <w:t>调整分类排序与启用状态。</w:t>
            </w:r>
          </w:p>
        </w:tc>
      </w:tr>
      <w:tr w:rsidR="003C6AF9" w14:paraId="5CAECA3D" w14:textId="77777777">
        <w:trPr>
          <w:jc w:val="center"/>
        </w:trPr>
        <w:tc>
          <w:tcPr>
            <w:tcW w:w="4252" w:type="dxa"/>
            <w:shd w:val="clear" w:color="auto" w:fill="F2F2F2"/>
            <w:vAlign w:val="center"/>
          </w:tcPr>
          <w:p w14:paraId="2D548A5C" w14:textId="77777777" w:rsidR="003C6AF9" w:rsidRDefault="00000000">
            <w:pPr>
              <w:spacing w:after="40" w:line="240" w:lineRule="auto"/>
              <w:jc w:val="center"/>
            </w:pPr>
            <w:proofErr w:type="spellStart"/>
            <w:r>
              <w:rPr>
                <w:b/>
                <w:sz w:val="21"/>
              </w:rPr>
              <w:t>后置条件</w:t>
            </w:r>
            <w:proofErr w:type="spellEnd"/>
          </w:p>
        </w:tc>
        <w:tc>
          <w:tcPr>
            <w:tcW w:w="4252" w:type="dxa"/>
            <w:vAlign w:val="center"/>
          </w:tcPr>
          <w:p w14:paraId="1F4CB454" w14:textId="77777777" w:rsidR="003C6AF9" w:rsidRDefault="00000000">
            <w:pPr>
              <w:spacing w:after="40" w:line="240" w:lineRule="auto"/>
            </w:pPr>
            <w:proofErr w:type="spellStart"/>
            <w:r>
              <w:rPr>
                <w:sz w:val="21"/>
              </w:rPr>
              <w:t>分类数据更新</w:t>
            </w:r>
            <w:proofErr w:type="spellEnd"/>
            <w:r>
              <w:rPr>
                <w:sz w:val="21"/>
              </w:rPr>
              <w:t>。</w:t>
            </w:r>
          </w:p>
        </w:tc>
      </w:tr>
      <w:tr w:rsidR="003C6AF9" w14:paraId="648EB72D" w14:textId="77777777">
        <w:trPr>
          <w:jc w:val="center"/>
        </w:trPr>
        <w:tc>
          <w:tcPr>
            <w:tcW w:w="4252" w:type="dxa"/>
            <w:shd w:val="clear" w:color="auto" w:fill="F2F2F2"/>
            <w:vAlign w:val="center"/>
          </w:tcPr>
          <w:p w14:paraId="38916A31" w14:textId="77777777" w:rsidR="003C6AF9" w:rsidRDefault="00000000">
            <w:pPr>
              <w:spacing w:after="40" w:line="240" w:lineRule="auto"/>
              <w:jc w:val="center"/>
            </w:pPr>
            <w:proofErr w:type="spellStart"/>
            <w:r>
              <w:rPr>
                <w:b/>
                <w:sz w:val="21"/>
              </w:rPr>
              <w:t>业务规则</w:t>
            </w:r>
            <w:proofErr w:type="spellEnd"/>
          </w:p>
        </w:tc>
        <w:tc>
          <w:tcPr>
            <w:tcW w:w="4252" w:type="dxa"/>
            <w:vAlign w:val="center"/>
          </w:tcPr>
          <w:p w14:paraId="3DA3A016" w14:textId="77777777" w:rsidR="003C6AF9" w:rsidRDefault="00000000">
            <w:pPr>
              <w:spacing w:after="40" w:line="240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支持多层级树形分类（</w:t>
            </w:r>
            <w:proofErr w:type="spellStart"/>
            <w:r>
              <w:rPr>
                <w:sz w:val="21"/>
                <w:lang w:eastAsia="zh-CN"/>
              </w:rPr>
              <w:t>parent_id</w:t>
            </w:r>
            <w:proofErr w:type="spellEnd"/>
            <w:r>
              <w:rPr>
                <w:sz w:val="21"/>
                <w:lang w:eastAsia="zh-CN"/>
              </w:rPr>
              <w:t xml:space="preserve"> </w:t>
            </w:r>
            <w:r>
              <w:rPr>
                <w:sz w:val="21"/>
                <w:lang w:eastAsia="zh-CN"/>
              </w:rPr>
              <w:t>自引用）；</w:t>
            </w:r>
          </w:p>
          <w:p w14:paraId="49412E01" w14:textId="77777777" w:rsidR="003C6AF9" w:rsidRDefault="00000000">
            <w:pPr>
              <w:spacing w:after="40" w:line="240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删除分类时需考虑子分类与商品的引用关系。</w:t>
            </w:r>
          </w:p>
        </w:tc>
      </w:tr>
    </w:tbl>
    <w:p w14:paraId="521618E1" w14:textId="77777777" w:rsidR="003C6AF9" w:rsidRDefault="003C6AF9">
      <w:pPr>
        <w:spacing w:after="40" w:line="300" w:lineRule="auto"/>
        <w:rPr>
          <w:lang w:eastAsia="zh-CN"/>
        </w:rPr>
      </w:pPr>
    </w:p>
    <w:p w14:paraId="34C56048" w14:textId="77777777" w:rsidR="003C6AF9" w:rsidRDefault="00000000">
      <w:pPr>
        <w:pStyle w:val="31"/>
      </w:pPr>
      <w:bookmarkStart w:id="34" w:name="_Toc14895"/>
      <w:proofErr w:type="gramStart"/>
      <w:r>
        <w:rPr>
          <w:rFonts w:ascii="Times New Roman" w:eastAsia="黑体" w:hAnsi="Times New Roman"/>
          <w:color w:val="000000"/>
        </w:rPr>
        <w:t xml:space="preserve">2.3.2.2  </w:t>
      </w:r>
      <w:proofErr w:type="spellStart"/>
      <w:r>
        <w:rPr>
          <w:rFonts w:ascii="Times New Roman" w:eastAsia="黑体" w:hAnsi="Times New Roman"/>
          <w:color w:val="000000"/>
        </w:rPr>
        <w:t>商品与</w:t>
      </w:r>
      <w:proofErr w:type="gramEnd"/>
      <w:r>
        <w:rPr>
          <w:rFonts w:ascii="Times New Roman" w:eastAsia="黑体" w:hAnsi="Times New Roman"/>
          <w:color w:val="000000"/>
        </w:rPr>
        <w:t>SKU</w:t>
      </w:r>
      <w:r>
        <w:rPr>
          <w:rFonts w:ascii="Times New Roman" w:eastAsia="黑体" w:hAnsi="Times New Roman"/>
          <w:color w:val="000000"/>
        </w:rPr>
        <w:t>管理用例分析</w:t>
      </w:r>
      <w:bookmarkEnd w:id="34"/>
      <w:proofErr w:type="spellEnd"/>
    </w:p>
    <w:p w14:paraId="130B7D41" w14:textId="77777777" w:rsidR="003C6AF9" w:rsidRDefault="00000000">
      <w:pPr>
        <w:spacing w:before="120" w:after="80"/>
        <w:jc w:val="center"/>
        <w:rPr>
          <w:lang w:eastAsia="zh-CN"/>
        </w:rPr>
      </w:pPr>
      <w:r>
        <w:rPr>
          <w:b/>
          <w:sz w:val="21"/>
          <w:lang w:eastAsia="zh-CN"/>
        </w:rPr>
        <w:t>表</w:t>
      </w:r>
      <w:r>
        <w:rPr>
          <w:b/>
          <w:sz w:val="21"/>
          <w:lang w:eastAsia="zh-CN"/>
        </w:rPr>
        <w:t xml:space="preserve"> 2-16  </w:t>
      </w:r>
      <w:r>
        <w:rPr>
          <w:b/>
          <w:sz w:val="21"/>
          <w:lang w:eastAsia="zh-CN"/>
        </w:rPr>
        <w:t>商品与</w:t>
      </w:r>
      <w:r>
        <w:rPr>
          <w:b/>
          <w:sz w:val="21"/>
          <w:lang w:eastAsia="zh-CN"/>
        </w:rPr>
        <w:t>SKU</w:t>
      </w:r>
      <w:r>
        <w:rPr>
          <w:b/>
          <w:sz w:val="21"/>
          <w:lang w:eastAsia="zh-CN"/>
        </w:rPr>
        <w:t>管理用例规约</w:t>
      </w:r>
    </w:p>
    <w:tbl>
      <w:tblPr>
        <w:tblStyle w:val="af4"/>
        <w:tblW w:w="0" w:type="auto"/>
        <w:jc w:val="center"/>
        <w:tblLook w:val="04A0" w:firstRow="1" w:lastRow="0" w:firstColumn="1" w:lastColumn="0" w:noHBand="0" w:noVBand="1"/>
      </w:tblPr>
      <w:tblGrid>
        <w:gridCol w:w="4252"/>
        <w:gridCol w:w="4252"/>
      </w:tblGrid>
      <w:tr w:rsidR="003C6AF9" w14:paraId="4ADED555" w14:textId="77777777">
        <w:trPr>
          <w:jc w:val="center"/>
        </w:trPr>
        <w:tc>
          <w:tcPr>
            <w:tcW w:w="4252" w:type="dxa"/>
            <w:shd w:val="clear" w:color="auto" w:fill="F2F2F2"/>
            <w:vAlign w:val="center"/>
          </w:tcPr>
          <w:p w14:paraId="3AD0EAF3" w14:textId="77777777" w:rsidR="003C6AF9" w:rsidRDefault="00000000">
            <w:pPr>
              <w:spacing w:after="40" w:line="240" w:lineRule="auto"/>
              <w:jc w:val="center"/>
            </w:pPr>
            <w:proofErr w:type="spellStart"/>
            <w:r>
              <w:rPr>
                <w:b/>
                <w:sz w:val="21"/>
              </w:rPr>
              <w:t>用例编号</w:t>
            </w:r>
            <w:proofErr w:type="spellEnd"/>
          </w:p>
        </w:tc>
        <w:tc>
          <w:tcPr>
            <w:tcW w:w="4252" w:type="dxa"/>
            <w:vAlign w:val="center"/>
          </w:tcPr>
          <w:p w14:paraId="7BD238ED" w14:textId="77777777" w:rsidR="003C6AF9" w:rsidRDefault="00000000">
            <w:pPr>
              <w:spacing w:after="40" w:line="240" w:lineRule="auto"/>
            </w:pPr>
            <w:r>
              <w:rPr>
                <w:sz w:val="21"/>
              </w:rPr>
              <w:t>UC-14</w:t>
            </w:r>
          </w:p>
        </w:tc>
      </w:tr>
      <w:tr w:rsidR="003C6AF9" w14:paraId="41EE6207" w14:textId="77777777">
        <w:trPr>
          <w:jc w:val="center"/>
        </w:trPr>
        <w:tc>
          <w:tcPr>
            <w:tcW w:w="4252" w:type="dxa"/>
            <w:shd w:val="clear" w:color="auto" w:fill="F2F2F2"/>
            <w:vAlign w:val="center"/>
          </w:tcPr>
          <w:p w14:paraId="61AAF3D2" w14:textId="77777777" w:rsidR="003C6AF9" w:rsidRDefault="00000000">
            <w:pPr>
              <w:spacing w:after="40" w:line="240" w:lineRule="auto"/>
              <w:jc w:val="center"/>
            </w:pPr>
            <w:proofErr w:type="spellStart"/>
            <w:r>
              <w:rPr>
                <w:b/>
                <w:sz w:val="21"/>
              </w:rPr>
              <w:t>用例名称</w:t>
            </w:r>
            <w:proofErr w:type="spellEnd"/>
          </w:p>
        </w:tc>
        <w:tc>
          <w:tcPr>
            <w:tcW w:w="4252" w:type="dxa"/>
            <w:vAlign w:val="center"/>
          </w:tcPr>
          <w:p w14:paraId="7658A63D" w14:textId="77777777" w:rsidR="003C6AF9" w:rsidRDefault="00000000">
            <w:pPr>
              <w:spacing w:after="40" w:line="240" w:lineRule="auto"/>
            </w:pPr>
            <w:proofErr w:type="spellStart"/>
            <w:r>
              <w:rPr>
                <w:sz w:val="21"/>
              </w:rPr>
              <w:t>商品与</w:t>
            </w:r>
            <w:r>
              <w:rPr>
                <w:sz w:val="21"/>
              </w:rPr>
              <w:t>SKU</w:t>
            </w:r>
            <w:r>
              <w:rPr>
                <w:sz w:val="21"/>
              </w:rPr>
              <w:t>管理</w:t>
            </w:r>
            <w:proofErr w:type="spellEnd"/>
          </w:p>
        </w:tc>
      </w:tr>
      <w:tr w:rsidR="003C6AF9" w14:paraId="271F3D1B" w14:textId="77777777">
        <w:trPr>
          <w:jc w:val="center"/>
        </w:trPr>
        <w:tc>
          <w:tcPr>
            <w:tcW w:w="4252" w:type="dxa"/>
            <w:shd w:val="clear" w:color="auto" w:fill="F2F2F2"/>
            <w:vAlign w:val="center"/>
          </w:tcPr>
          <w:p w14:paraId="713387B9" w14:textId="77777777" w:rsidR="003C6AF9" w:rsidRDefault="00000000">
            <w:pPr>
              <w:spacing w:after="40" w:line="240" w:lineRule="auto"/>
              <w:jc w:val="center"/>
            </w:pPr>
            <w:proofErr w:type="spellStart"/>
            <w:r>
              <w:rPr>
                <w:b/>
                <w:sz w:val="21"/>
              </w:rPr>
              <w:t>参与者</w:t>
            </w:r>
            <w:proofErr w:type="spellEnd"/>
          </w:p>
        </w:tc>
        <w:tc>
          <w:tcPr>
            <w:tcW w:w="4252" w:type="dxa"/>
            <w:vAlign w:val="center"/>
          </w:tcPr>
          <w:p w14:paraId="60EAB499" w14:textId="77777777" w:rsidR="003C6AF9" w:rsidRDefault="00000000">
            <w:pPr>
              <w:spacing w:after="40" w:line="240" w:lineRule="auto"/>
            </w:pPr>
            <w:proofErr w:type="spellStart"/>
            <w:r>
              <w:rPr>
                <w:sz w:val="21"/>
              </w:rPr>
              <w:t>管理员</w:t>
            </w:r>
            <w:proofErr w:type="spellEnd"/>
          </w:p>
        </w:tc>
      </w:tr>
      <w:tr w:rsidR="003C6AF9" w14:paraId="581364A3" w14:textId="77777777">
        <w:trPr>
          <w:jc w:val="center"/>
        </w:trPr>
        <w:tc>
          <w:tcPr>
            <w:tcW w:w="4252" w:type="dxa"/>
            <w:shd w:val="clear" w:color="auto" w:fill="F2F2F2"/>
            <w:vAlign w:val="center"/>
          </w:tcPr>
          <w:p w14:paraId="74780162" w14:textId="77777777" w:rsidR="003C6AF9" w:rsidRDefault="00000000">
            <w:pPr>
              <w:spacing w:after="40" w:line="240" w:lineRule="auto"/>
              <w:jc w:val="center"/>
            </w:pPr>
            <w:proofErr w:type="spellStart"/>
            <w:r>
              <w:rPr>
                <w:b/>
                <w:sz w:val="21"/>
              </w:rPr>
              <w:t>用例描述</w:t>
            </w:r>
            <w:proofErr w:type="spellEnd"/>
          </w:p>
        </w:tc>
        <w:tc>
          <w:tcPr>
            <w:tcW w:w="4252" w:type="dxa"/>
            <w:vAlign w:val="center"/>
          </w:tcPr>
          <w:p w14:paraId="3AD9FEDE" w14:textId="77777777" w:rsidR="003C6AF9" w:rsidRDefault="00000000">
            <w:pPr>
              <w:spacing w:after="40" w:line="240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管理员维护商品基本信息、图片、规格与</w:t>
            </w:r>
            <w:r>
              <w:rPr>
                <w:sz w:val="21"/>
                <w:lang w:eastAsia="zh-CN"/>
              </w:rPr>
              <w:t xml:space="preserve"> SKU</w:t>
            </w:r>
            <w:r>
              <w:rPr>
                <w:sz w:val="21"/>
                <w:lang w:eastAsia="zh-CN"/>
              </w:rPr>
              <w:t>。</w:t>
            </w:r>
          </w:p>
        </w:tc>
      </w:tr>
      <w:tr w:rsidR="003C6AF9" w14:paraId="2E24B86F" w14:textId="77777777">
        <w:trPr>
          <w:jc w:val="center"/>
        </w:trPr>
        <w:tc>
          <w:tcPr>
            <w:tcW w:w="4252" w:type="dxa"/>
            <w:shd w:val="clear" w:color="auto" w:fill="F2F2F2"/>
            <w:vAlign w:val="center"/>
          </w:tcPr>
          <w:p w14:paraId="7B08A0D2" w14:textId="77777777" w:rsidR="003C6AF9" w:rsidRDefault="00000000">
            <w:pPr>
              <w:spacing w:after="40" w:line="240" w:lineRule="auto"/>
              <w:jc w:val="center"/>
            </w:pPr>
            <w:proofErr w:type="spellStart"/>
            <w:r>
              <w:rPr>
                <w:b/>
                <w:sz w:val="21"/>
              </w:rPr>
              <w:t>主要流程</w:t>
            </w:r>
            <w:proofErr w:type="spellEnd"/>
          </w:p>
        </w:tc>
        <w:tc>
          <w:tcPr>
            <w:tcW w:w="4252" w:type="dxa"/>
            <w:vAlign w:val="center"/>
          </w:tcPr>
          <w:p w14:paraId="150E8FCD" w14:textId="77777777" w:rsidR="003C6AF9" w:rsidRDefault="00000000">
            <w:pPr>
              <w:spacing w:after="40" w:line="240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 xml:space="preserve">1. </w:t>
            </w:r>
            <w:r>
              <w:rPr>
                <w:sz w:val="21"/>
                <w:lang w:eastAsia="zh-CN"/>
              </w:rPr>
              <w:t>新增</w:t>
            </w:r>
            <w:r>
              <w:rPr>
                <w:sz w:val="21"/>
                <w:lang w:eastAsia="zh-CN"/>
              </w:rPr>
              <w:t>/</w:t>
            </w:r>
            <w:r>
              <w:rPr>
                <w:sz w:val="21"/>
                <w:lang w:eastAsia="zh-CN"/>
              </w:rPr>
              <w:t>编辑商品，维护名称、描述、图片与规格维度；</w:t>
            </w:r>
          </w:p>
          <w:p w14:paraId="6AAF7A85" w14:textId="77777777" w:rsidR="003C6AF9" w:rsidRDefault="00000000">
            <w:pPr>
              <w:spacing w:after="40" w:line="240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 xml:space="preserve">2. </w:t>
            </w:r>
            <w:r>
              <w:rPr>
                <w:sz w:val="21"/>
                <w:lang w:eastAsia="zh-CN"/>
              </w:rPr>
              <w:t>维护</w:t>
            </w:r>
            <w:r>
              <w:rPr>
                <w:sz w:val="21"/>
                <w:lang w:eastAsia="zh-CN"/>
              </w:rPr>
              <w:t xml:space="preserve"> SKU </w:t>
            </w:r>
            <w:r>
              <w:rPr>
                <w:sz w:val="21"/>
                <w:lang w:eastAsia="zh-CN"/>
              </w:rPr>
              <w:t>的价格、库存与图片；</w:t>
            </w:r>
          </w:p>
          <w:p w14:paraId="68FC325B" w14:textId="77777777" w:rsidR="003C6AF9" w:rsidRDefault="00000000">
            <w:pPr>
              <w:spacing w:after="40" w:line="240" w:lineRule="auto"/>
            </w:pPr>
            <w:r>
              <w:rPr>
                <w:sz w:val="21"/>
              </w:rPr>
              <w:t xml:space="preserve">3. </w:t>
            </w:r>
            <w:proofErr w:type="spellStart"/>
            <w:r>
              <w:rPr>
                <w:sz w:val="21"/>
              </w:rPr>
              <w:t>控制商品上下架与</w:t>
            </w:r>
            <w:proofErr w:type="spellEnd"/>
            <w:r>
              <w:rPr>
                <w:sz w:val="21"/>
              </w:rPr>
              <w:t xml:space="preserve"> SKU </w:t>
            </w:r>
            <w:proofErr w:type="spellStart"/>
            <w:r>
              <w:rPr>
                <w:sz w:val="21"/>
              </w:rPr>
              <w:t>启停</w:t>
            </w:r>
            <w:proofErr w:type="spellEnd"/>
            <w:r>
              <w:rPr>
                <w:sz w:val="21"/>
              </w:rPr>
              <w:t>。</w:t>
            </w:r>
          </w:p>
        </w:tc>
      </w:tr>
      <w:tr w:rsidR="003C6AF9" w14:paraId="3A9B7D8A" w14:textId="77777777">
        <w:trPr>
          <w:jc w:val="center"/>
        </w:trPr>
        <w:tc>
          <w:tcPr>
            <w:tcW w:w="4252" w:type="dxa"/>
            <w:shd w:val="clear" w:color="auto" w:fill="F2F2F2"/>
            <w:vAlign w:val="center"/>
          </w:tcPr>
          <w:p w14:paraId="51C438F7" w14:textId="77777777" w:rsidR="003C6AF9" w:rsidRDefault="00000000">
            <w:pPr>
              <w:spacing w:after="40" w:line="240" w:lineRule="auto"/>
              <w:jc w:val="center"/>
            </w:pPr>
            <w:proofErr w:type="spellStart"/>
            <w:r>
              <w:rPr>
                <w:b/>
                <w:sz w:val="21"/>
              </w:rPr>
              <w:t>后置条件</w:t>
            </w:r>
            <w:proofErr w:type="spellEnd"/>
          </w:p>
        </w:tc>
        <w:tc>
          <w:tcPr>
            <w:tcW w:w="4252" w:type="dxa"/>
            <w:vAlign w:val="center"/>
          </w:tcPr>
          <w:p w14:paraId="6FCA2FDF" w14:textId="77777777" w:rsidR="003C6AF9" w:rsidRDefault="00000000">
            <w:pPr>
              <w:spacing w:after="40" w:line="240" w:lineRule="auto"/>
            </w:pPr>
            <w:proofErr w:type="spellStart"/>
            <w:r>
              <w:rPr>
                <w:sz w:val="21"/>
              </w:rPr>
              <w:t>商品与</w:t>
            </w:r>
            <w:proofErr w:type="spellEnd"/>
            <w:r>
              <w:rPr>
                <w:sz w:val="21"/>
              </w:rPr>
              <w:t xml:space="preserve"> SKU </w:t>
            </w:r>
            <w:proofErr w:type="spellStart"/>
            <w:r>
              <w:rPr>
                <w:sz w:val="21"/>
              </w:rPr>
              <w:t>数据更新</w:t>
            </w:r>
            <w:proofErr w:type="spellEnd"/>
            <w:r>
              <w:rPr>
                <w:sz w:val="21"/>
              </w:rPr>
              <w:t>。</w:t>
            </w:r>
          </w:p>
        </w:tc>
      </w:tr>
      <w:tr w:rsidR="003C6AF9" w14:paraId="6E985A48" w14:textId="77777777">
        <w:trPr>
          <w:jc w:val="center"/>
        </w:trPr>
        <w:tc>
          <w:tcPr>
            <w:tcW w:w="4252" w:type="dxa"/>
            <w:shd w:val="clear" w:color="auto" w:fill="F2F2F2"/>
            <w:vAlign w:val="center"/>
          </w:tcPr>
          <w:p w14:paraId="7A2BF6F6" w14:textId="77777777" w:rsidR="003C6AF9" w:rsidRDefault="00000000">
            <w:pPr>
              <w:spacing w:after="40" w:line="240" w:lineRule="auto"/>
              <w:jc w:val="center"/>
            </w:pPr>
            <w:proofErr w:type="spellStart"/>
            <w:r>
              <w:rPr>
                <w:b/>
                <w:sz w:val="21"/>
              </w:rPr>
              <w:t>业务规则</w:t>
            </w:r>
            <w:proofErr w:type="spellEnd"/>
          </w:p>
        </w:tc>
        <w:tc>
          <w:tcPr>
            <w:tcW w:w="4252" w:type="dxa"/>
            <w:vAlign w:val="center"/>
          </w:tcPr>
          <w:p w14:paraId="03AE47C9" w14:textId="77777777" w:rsidR="003C6AF9" w:rsidRDefault="00000000">
            <w:pPr>
              <w:spacing w:after="40" w:line="240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商品与</w:t>
            </w:r>
            <w:r>
              <w:rPr>
                <w:sz w:val="21"/>
                <w:lang w:eastAsia="zh-CN"/>
              </w:rPr>
              <w:t xml:space="preserve"> SKU </w:t>
            </w:r>
            <w:r>
              <w:rPr>
                <w:sz w:val="21"/>
                <w:lang w:eastAsia="zh-CN"/>
              </w:rPr>
              <w:t>为一对多关系；</w:t>
            </w:r>
          </w:p>
          <w:p w14:paraId="5004ACC8" w14:textId="77777777" w:rsidR="003C6AF9" w:rsidRDefault="00000000">
            <w:pPr>
              <w:spacing w:after="40" w:line="240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 xml:space="preserve">SKU </w:t>
            </w:r>
            <w:r>
              <w:rPr>
                <w:sz w:val="21"/>
                <w:lang w:eastAsia="zh-CN"/>
              </w:rPr>
              <w:t>价格变更时同步更新商品最低售价；</w:t>
            </w:r>
          </w:p>
          <w:p w14:paraId="5E65486D" w14:textId="77777777" w:rsidR="003C6AF9" w:rsidRDefault="00000000">
            <w:pPr>
              <w:spacing w:after="40" w:line="240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后台写操作记录操作日志。</w:t>
            </w:r>
          </w:p>
        </w:tc>
      </w:tr>
    </w:tbl>
    <w:p w14:paraId="65CC7071" w14:textId="77777777" w:rsidR="003C6AF9" w:rsidRDefault="003C6AF9">
      <w:pPr>
        <w:spacing w:after="40" w:line="300" w:lineRule="auto"/>
        <w:rPr>
          <w:lang w:eastAsia="zh-CN"/>
        </w:rPr>
      </w:pPr>
    </w:p>
    <w:p w14:paraId="6F029BA7" w14:textId="77777777" w:rsidR="003C6AF9" w:rsidRDefault="00000000">
      <w:pPr>
        <w:pStyle w:val="31"/>
        <w:rPr>
          <w:lang w:eastAsia="zh-CN"/>
        </w:rPr>
      </w:pPr>
      <w:bookmarkStart w:id="35" w:name="_Toc20861"/>
      <w:r>
        <w:rPr>
          <w:rFonts w:ascii="Times New Roman" w:eastAsia="黑体" w:hAnsi="Times New Roman"/>
          <w:color w:val="000000"/>
          <w:lang w:eastAsia="zh-CN"/>
        </w:rPr>
        <w:t xml:space="preserve">2.3.2.3  </w:t>
      </w:r>
      <w:r>
        <w:rPr>
          <w:rFonts w:ascii="Times New Roman" w:eastAsia="黑体" w:hAnsi="Times New Roman"/>
          <w:color w:val="000000"/>
          <w:lang w:eastAsia="zh-CN"/>
        </w:rPr>
        <w:t>库存预警与盘点用例分析</w:t>
      </w:r>
      <w:bookmarkEnd w:id="35"/>
    </w:p>
    <w:p w14:paraId="521A587E" w14:textId="77777777" w:rsidR="003C6AF9" w:rsidRDefault="00000000">
      <w:pPr>
        <w:spacing w:before="120" w:after="80"/>
        <w:jc w:val="center"/>
        <w:rPr>
          <w:lang w:eastAsia="zh-CN"/>
        </w:rPr>
      </w:pPr>
      <w:r>
        <w:rPr>
          <w:b/>
          <w:sz w:val="21"/>
          <w:lang w:eastAsia="zh-CN"/>
        </w:rPr>
        <w:t>表</w:t>
      </w:r>
      <w:r>
        <w:rPr>
          <w:b/>
          <w:sz w:val="21"/>
          <w:lang w:eastAsia="zh-CN"/>
        </w:rPr>
        <w:t xml:space="preserve"> 2-17  </w:t>
      </w:r>
      <w:r>
        <w:rPr>
          <w:b/>
          <w:sz w:val="21"/>
          <w:lang w:eastAsia="zh-CN"/>
        </w:rPr>
        <w:t>库存预警与盘点用例规约</w:t>
      </w:r>
    </w:p>
    <w:tbl>
      <w:tblPr>
        <w:tblStyle w:val="af4"/>
        <w:tblW w:w="0" w:type="auto"/>
        <w:jc w:val="center"/>
        <w:tblLook w:val="04A0" w:firstRow="1" w:lastRow="0" w:firstColumn="1" w:lastColumn="0" w:noHBand="0" w:noVBand="1"/>
      </w:tblPr>
      <w:tblGrid>
        <w:gridCol w:w="4252"/>
        <w:gridCol w:w="4252"/>
      </w:tblGrid>
      <w:tr w:rsidR="003C6AF9" w14:paraId="0E8FEBD6" w14:textId="77777777">
        <w:trPr>
          <w:jc w:val="center"/>
        </w:trPr>
        <w:tc>
          <w:tcPr>
            <w:tcW w:w="4252" w:type="dxa"/>
            <w:shd w:val="clear" w:color="auto" w:fill="F2F2F2"/>
            <w:vAlign w:val="center"/>
          </w:tcPr>
          <w:p w14:paraId="57C1B94E" w14:textId="77777777" w:rsidR="003C6AF9" w:rsidRDefault="00000000">
            <w:pPr>
              <w:spacing w:after="40" w:line="240" w:lineRule="auto"/>
              <w:jc w:val="center"/>
            </w:pPr>
            <w:proofErr w:type="spellStart"/>
            <w:r>
              <w:rPr>
                <w:b/>
                <w:sz w:val="21"/>
              </w:rPr>
              <w:t>用例编号</w:t>
            </w:r>
            <w:proofErr w:type="spellEnd"/>
          </w:p>
        </w:tc>
        <w:tc>
          <w:tcPr>
            <w:tcW w:w="4252" w:type="dxa"/>
            <w:vAlign w:val="center"/>
          </w:tcPr>
          <w:p w14:paraId="3DEED5E1" w14:textId="77777777" w:rsidR="003C6AF9" w:rsidRDefault="00000000">
            <w:pPr>
              <w:spacing w:after="40" w:line="240" w:lineRule="auto"/>
            </w:pPr>
            <w:r>
              <w:rPr>
                <w:sz w:val="21"/>
              </w:rPr>
              <w:t>UC-15</w:t>
            </w:r>
          </w:p>
        </w:tc>
      </w:tr>
      <w:tr w:rsidR="003C6AF9" w14:paraId="4BA8663E" w14:textId="77777777">
        <w:trPr>
          <w:jc w:val="center"/>
        </w:trPr>
        <w:tc>
          <w:tcPr>
            <w:tcW w:w="4252" w:type="dxa"/>
            <w:shd w:val="clear" w:color="auto" w:fill="F2F2F2"/>
            <w:vAlign w:val="center"/>
          </w:tcPr>
          <w:p w14:paraId="42573514" w14:textId="77777777" w:rsidR="003C6AF9" w:rsidRDefault="00000000">
            <w:pPr>
              <w:spacing w:after="40" w:line="240" w:lineRule="auto"/>
              <w:jc w:val="center"/>
            </w:pPr>
            <w:proofErr w:type="spellStart"/>
            <w:r>
              <w:rPr>
                <w:b/>
                <w:sz w:val="21"/>
              </w:rPr>
              <w:t>用例名称</w:t>
            </w:r>
            <w:proofErr w:type="spellEnd"/>
          </w:p>
        </w:tc>
        <w:tc>
          <w:tcPr>
            <w:tcW w:w="4252" w:type="dxa"/>
            <w:vAlign w:val="center"/>
          </w:tcPr>
          <w:p w14:paraId="269C0CEB" w14:textId="77777777" w:rsidR="003C6AF9" w:rsidRDefault="00000000">
            <w:pPr>
              <w:spacing w:after="40" w:line="240" w:lineRule="auto"/>
            </w:pPr>
            <w:proofErr w:type="spellStart"/>
            <w:r>
              <w:rPr>
                <w:sz w:val="21"/>
              </w:rPr>
              <w:t>库存预警与盘点</w:t>
            </w:r>
            <w:proofErr w:type="spellEnd"/>
          </w:p>
        </w:tc>
      </w:tr>
      <w:tr w:rsidR="003C6AF9" w14:paraId="3E926ACC" w14:textId="77777777">
        <w:trPr>
          <w:jc w:val="center"/>
        </w:trPr>
        <w:tc>
          <w:tcPr>
            <w:tcW w:w="4252" w:type="dxa"/>
            <w:shd w:val="clear" w:color="auto" w:fill="F2F2F2"/>
            <w:vAlign w:val="center"/>
          </w:tcPr>
          <w:p w14:paraId="16672E52" w14:textId="77777777" w:rsidR="003C6AF9" w:rsidRDefault="00000000">
            <w:pPr>
              <w:spacing w:after="40" w:line="240" w:lineRule="auto"/>
              <w:jc w:val="center"/>
            </w:pPr>
            <w:proofErr w:type="spellStart"/>
            <w:r>
              <w:rPr>
                <w:b/>
                <w:sz w:val="21"/>
              </w:rPr>
              <w:t>参与者</w:t>
            </w:r>
            <w:proofErr w:type="spellEnd"/>
          </w:p>
        </w:tc>
        <w:tc>
          <w:tcPr>
            <w:tcW w:w="4252" w:type="dxa"/>
            <w:vAlign w:val="center"/>
          </w:tcPr>
          <w:p w14:paraId="0F68B272" w14:textId="77777777" w:rsidR="003C6AF9" w:rsidRDefault="00000000">
            <w:pPr>
              <w:spacing w:after="40" w:line="240" w:lineRule="auto"/>
            </w:pPr>
            <w:proofErr w:type="spellStart"/>
            <w:r>
              <w:rPr>
                <w:sz w:val="21"/>
              </w:rPr>
              <w:t>管理员</w:t>
            </w:r>
            <w:proofErr w:type="spellEnd"/>
          </w:p>
        </w:tc>
      </w:tr>
      <w:tr w:rsidR="003C6AF9" w14:paraId="7685C427" w14:textId="77777777">
        <w:trPr>
          <w:jc w:val="center"/>
        </w:trPr>
        <w:tc>
          <w:tcPr>
            <w:tcW w:w="4252" w:type="dxa"/>
            <w:shd w:val="clear" w:color="auto" w:fill="F2F2F2"/>
            <w:vAlign w:val="center"/>
          </w:tcPr>
          <w:p w14:paraId="1217F478" w14:textId="77777777" w:rsidR="003C6AF9" w:rsidRDefault="00000000">
            <w:pPr>
              <w:spacing w:after="40" w:line="240" w:lineRule="auto"/>
              <w:jc w:val="center"/>
            </w:pPr>
            <w:proofErr w:type="spellStart"/>
            <w:r>
              <w:rPr>
                <w:b/>
                <w:sz w:val="21"/>
              </w:rPr>
              <w:lastRenderedPageBreak/>
              <w:t>用例描述</w:t>
            </w:r>
            <w:proofErr w:type="spellEnd"/>
          </w:p>
        </w:tc>
        <w:tc>
          <w:tcPr>
            <w:tcW w:w="4252" w:type="dxa"/>
            <w:vAlign w:val="center"/>
          </w:tcPr>
          <w:p w14:paraId="3C0A69B3" w14:textId="77777777" w:rsidR="003C6AF9" w:rsidRDefault="00000000">
            <w:pPr>
              <w:spacing w:after="40" w:line="240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管理员查看库存预警与库存变动日志，并可进行人工库存调整。</w:t>
            </w:r>
          </w:p>
        </w:tc>
      </w:tr>
      <w:tr w:rsidR="003C6AF9" w14:paraId="2274C3DB" w14:textId="77777777">
        <w:trPr>
          <w:jc w:val="center"/>
        </w:trPr>
        <w:tc>
          <w:tcPr>
            <w:tcW w:w="4252" w:type="dxa"/>
            <w:shd w:val="clear" w:color="auto" w:fill="F2F2F2"/>
            <w:vAlign w:val="center"/>
          </w:tcPr>
          <w:p w14:paraId="04C2FAFE" w14:textId="77777777" w:rsidR="003C6AF9" w:rsidRDefault="00000000">
            <w:pPr>
              <w:spacing w:after="40" w:line="240" w:lineRule="auto"/>
              <w:jc w:val="center"/>
            </w:pPr>
            <w:proofErr w:type="spellStart"/>
            <w:r>
              <w:rPr>
                <w:b/>
                <w:sz w:val="21"/>
              </w:rPr>
              <w:t>主要流程</w:t>
            </w:r>
            <w:proofErr w:type="spellEnd"/>
          </w:p>
        </w:tc>
        <w:tc>
          <w:tcPr>
            <w:tcW w:w="4252" w:type="dxa"/>
            <w:vAlign w:val="center"/>
          </w:tcPr>
          <w:p w14:paraId="47238843" w14:textId="77777777" w:rsidR="003C6AF9" w:rsidRDefault="00000000">
            <w:pPr>
              <w:spacing w:after="40" w:line="240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 xml:space="preserve">1. </w:t>
            </w:r>
            <w:r>
              <w:rPr>
                <w:sz w:val="21"/>
                <w:lang w:eastAsia="zh-CN"/>
              </w:rPr>
              <w:t>查看库存预警列表（可用库存低于预警阈值）；</w:t>
            </w:r>
          </w:p>
          <w:p w14:paraId="392F4FB4" w14:textId="77777777" w:rsidR="003C6AF9" w:rsidRDefault="00000000">
            <w:pPr>
              <w:spacing w:after="40" w:line="240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 xml:space="preserve">2. </w:t>
            </w:r>
            <w:r>
              <w:rPr>
                <w:sz w:val="21"/>
                <w:lang w:eastAsia="zh-CN"/>
              </w:rPr>
              <w:t>查看库存变动日志，进行盘点核对；</w:t>
            </w:r>
          </w:p>
          <w:p w14:paraId="67116C4D" w14:textId="77777777" w:rsidR="003C6AF9" w:rsidRDefault="00000000">
            <w:pPr>
              <w:spacing w:after="40" w:line="240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 xml:space="preserve">3. </w:t>
            </w:r>
            <w:r>
              <w:rPr>
                <w:sz w:val="21"/>
                <w:lang w:eastAsia="zh-CN"/>
              </w:rPr>
              <w:t>手工调整库存并记录变动原因。</w:t>
            </w:r>
          </w:p>
        </w:tc>
      </w:tr>
      <w:tr w:rsidR="003C6AF9" w14:paraId="4A218C58" w14:textId="77777777">
        <w:trPr>
          <w:jc w:val="center"/>
        </w:trPr>
        <w:tc>
          <w:tcPr>
            <w:tcW w:w="4252" w:type="dxa"/>
            <w:shd w:val="clear" w:color="auto" w:fill="F2F2F2"/>
            <w:vAlign w:val="center"/>
          </w:tcPr>
          <w:p w14:paraId="748A6207" w14:textId="77777777" w:rsidR="003C6AF9" w:rsidRDefault="00000000">
            <w:pPr>
              <w:spacing w:after="40" w:line="240" w:lineRule="auto"/>
              <w:jc w:val="center"/>
            </w:pPr>
            <w:proofErr w:type="spellStart"/>
            <w:r>
              <w:rPr>
                <w:b/>
                <w:sz w:val="21"/>
              </w:rPr>
              <w:t>后置条件</w:t>
            </w:r>
            <w:proofErr w:type="spellEnd"/>
          </w:p>
        </w:tc>
        <w:tc>
          <w:tcPr>
            <w:tcW w:w="4252" w:type="dxa"/>
            <w:vAlign w:val="center"/>
          </w:tcPr>
          <w:p w14:paraId="7BDF8C98" w14:textId="77777777" w:rsidR="003C6AF9" w:rsidRDefault="00000000">
            <w:pPr>
              <w:spacing w:after="40" w:line="240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库存数据与库存变动日志更新。</w:t>
            </w:r>
          </w:p>
        </w:tc>
      </w:tr>
      <w:tr w:rsidR="003C6AF9" w14:paraId="7BD4606B" w14:textId="77777777">
        <w:trPr>
          <w:jc w:val="center"/>
        </w:trPr>
        <w:tc>
          <w:tcPr>
            <w:tcW w:w="4252" w:type="dxa"/>
            <w:shd w:val="clear" w:color="auto" w:fill="F2F2F2"/>
            <w:vAlign w:val="center"/>
          </w:tcPr>
          <w:p w14:paraId="0411DFD1" w14:textId="77777777" w:rsidR="003C6AF9" w:rsidRDefault="00000000">
            <w:pPr>
              <w:spacing w:after="40" w:line="240" w:lineRule="auto"/>
              <w:jc w:val="center"/>
            </w:pPr>
            <w:proofErr w:type="spellStart"/>
            <w:r>
              <w:rPr>
                <w:b/>
                <w:sz w:val="21"/>
              </w:rPr>
              <w:t>业务规则</w:t>
            </w:r>
            <w:proofErr w:type="spellEnd"/>
          </w:p>
        </w:tc>
        <w:tc>
          <w:tcPr>
            <w:tcW w:w="4252" w:type="dxa"/>
            <w:vAlign w:val="center"/>
          </w:tcPr>
          <w:p w14:paraId="3CC41238" w14:textId="77777777" w:rsidR="003C6AF9" w:rsidRDefault="00000000">
            <w:pPr>
              <w:spacing w:after="40" w:line="240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可用库存</w:t>
            </w:r>
            <w:r>
              <w:rPr>
                <w:sz w:val="21"/>
                <w:lang w:eastAsia="zh-CN"/>
              </w:rPr>
              <w:t xml:space="preserve"> = </w:t>
            </w:r>
            <w:r>
              <w:rPr>
                <w:sz w:val="21"/>
                <w:lang w:eastAsia="zh-CN"/>
              </w:rPr>
              <w:t>实际库存</w:t>
            </w:r>
            <w:r>
              <w:rPr>
                <w:sz w:val="21"/>
                <w:lang w:eastAsia="zh-CN"/>
              </w:rPr>
              <w:t xml:space="preserve"> − </w:t>
            </w:r>
            <w:r>
              <w:rPr>
                <w:sz w:val="21"/>
                <w:lang w:eastAsia="zh-CN"/>
              </w:rPr>
              <w:t>锁定库存；</w:t>
            </w:r>
          </w:p>
          <w:p w14:paraId="48FBB826" w14:textId="77777777" w:rsidR="003C6AF9" w:rsidRDefault="00000000">
            <w:pPr>
              <w:spacing w:after="40" w:line="240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系统在下单、支付、取消时自动扣减</w:t>
            </w:r>
            <w:proofErr w:type="gramStart"/>
            <w:r>
              <w:rPr>
                <w:sz w:val="21"/>
                <w:lang w:eastAsia="zh-CN"/>
              </w:rPr>
              <w:t>与回滚库存</w:t>
            </w:r>
            <w:proofErr w:type="gramEnd"/>
            <w:r>
              <w:rPr>
                <w:sz w:val="21"/>
                <w:lang w:eastAsia="zh-CN"/>
              </w:rPr>
              <w:t>，全链路记录库存变动日志。</w:t>
            </w:r>
          </w:p>
        </w:tc>
      </w:tr>
    </w:tbl>
    <w:p w14:paraId="1D83E82D" w14:textId="77777777" w:rsidR="003C6AF9" w:rsidRDefault="003C6AF9">
      <w:pPr>
        <w:spacing w:after="40" w:line="300" w:lineRule="auto"/>
        <w:rPr>
          <w:lang w:eastAsia="zh-CN"/>
        </w:rPr>
      </w:pPr>
    </w:p>
    <w:p w14:paraId="686ED133" w14:textId="77777777" w:rsidR="003C6AF9" w:rsidRDefault="00000000">
      <w:pPr>
        <w:pStyle w:val="31"/>
      </w:pPr>
      <w:bookmarkStart w:id="36" w:name="_Toc1633"/>
      <w:proofErr w:type="gramStart"/>
      <w:r>
        <w:rPr>
          <w:rFonts w:ascii="Times New Roman" w:eastAsia="黑体" w:hAnsi="Times New Roman"/>
          <w:color w:val="000000"/>
        </w:rPr>
        <w:t xml:space="preserve">2.3.2.4  </w:t>
      </w:r>
      <w:proofErr w:type="spellStart"/>
      <w:r>
        <w:rPr>
          <w:rFonts w:ascii="Times New Roman" w:eastAsia="黑体" w:hAnsi="Times New Roman"/>
          <w:color w:val="000000"/>
        </w:rPr>
        <w:t>优惠券模板管理用例分析</w:t>
      </w:r>
      <w:bookmarkEnd w:id="36"/>
      <w:proofErr w:type="spellEnd"/>
      <w:proofErr w:type="gramEnd"/>
    </w:p>
    <w:p w14:paraId="7E5C7CF9" w14:textId="77777777" w:rsidR="003C6AF9" w:rsidRDefault="00000000">
      <w:pPr>
        <w:spacing w:before="120" w:after="80"/>
        <w:jc w:val="center"/>
        <w:rPr>
          <w:lang w:eastAsia="zh-CN"/>
        </w:rPr>
      </w:pPr>
      <w:r>
        <w:rPr>
          <w:b/>
          <w:sz w:val="21"/>
          <w:lang w:eastAsia="zh-CN"/>
        </w:rPr>
        <w:t>表</w:t>
      </w:r>
      <w:r>
        <w:rPr>
          <w:b/>
          <w:sz w:val="21"/>
          <w:lang w:eastAsia="zh-CN"/>
        </w:rPr>
        <w:t xml:space="preserve"> 2-18  </w:t>
      </w:r>
      <w:r>
        <w:rPr>
          <w:b/>
          <w:sz w:val="21"/>
          <w:lang w:eastAsia="zh-CN"/>
        </w:rPr>
        <w:t>优惠券模板管理用例规约</w:t>
      </w:r>
    </w:p>
    <w:tbl>
      <w:tblPr>
        <w:tblStyle w:val="af4"/>
        <w:tblW w:w="0" w:type="auto"/>
        <w:jc w:val="center"/>
        <w:tblLook w:val="04A0" w:firstRow="1" w:lastRow="0" w:firstColumn="1" w:lastColumn="0" w:noHBand="0" w:noVBand="1"/>
      </w:tblPr>
      <w:tblGrid>
        <w:gridCol w:w="4252"/>
        <w:gridCol w:w="4252"/>
      </w:tblGrid>
      <w:tr w:rsidR="003C6AF9" w14:paraId="6F6743F4" w14:textId="77777777">
        <w:trPr>
          <w:jc w:val="center"/>
        </w:trPr>
        <w:tc>
          <w:tcPr>
            <w:tcW w:w="4252" w:type="dxa"/>
            <w:shd w:val="clear" w:color="auto" w:fill="F2F2F2"/>
            <w:vAlign w:val="center"/>
          </w:tcPr>
          <w:p w14:paraId="3D33486E" w14:textId="77777777" w:rsidR="003C6AF9" w:rsidRDefault="00000000">
            <w:pPr>
              <w:spacing w:after="40" w:line="240" w:lineRule="auto"/>
              <w:jc w:val="center"/>
            </w:pPr>
            <w:proofErr w:type="spellStart"/>
            <w:r>
              <w:rPr>
                <w:b/>
                <w:sz w:val="21"/>
              </w:rPr>
              <w:t>用例编号</w:t>
            </w:r>
            <w:proofErr w:type="spellEnd"/>
          </w:p>
        </w:tc>
        <w:tc>
          <w:tcPr>
            <w:tcW w:w="4252" w:type="dxa"/>
            <w:vAlign w:val="center"/>
          </w:tcPr>
          <w:p w14:paraId="736E740E" w14:textId="77777777" w:rsidR="003C6AF9" w:rsidRDefault="00000000">
            <w:pPr>
              <w:spacing w:after="40" w:line="240" w:lineRule="auto"/>
            </w:pPr>
            <w:r>
              <w:rPr>
                <w:sz w:val="21"/>
              </w:rPr>
              <w:t>UC-16</w:t>
            </w:r>
          </w:p>
        </w:tc>
      </w:tr>
      <w:tr w:rsidR="003C6AF9" w14:paraId="4C9BFFF6" w14:textId="77777777">
        <w:trPr>
          <w:jc w:val="center"/>
        </w:trPr>
        <w:tc>
          <w:tcPr>
            <w:tcW w:w="4252" w:type="dxa"/>
            <w:shd w:val="clear" w:color="auto" w:fill="F2F2F2"/>
            <w:vAlign w:val="center"/>
          </w:tcPr>
          <w:p w14:paraId="67A6E60B" w14:textId="77777777" w:rsidR="003C6AF9" w:rsidRDefault="00000000">
            <w:pPr>
              <w:spacing w:after="40" w:line="240" w:lineRule="auto"/>
              <w:jc w:val="center"/>
            </w:pPr>
            <w:proofErr w:type="spellStart"/>
            <w:r>
              <w:rPr>
                <w:b/>
                <w:sz w:val="21"/>
              </w:rPr>
              <w:t>用例名称</w:t>
            </w:r>
            <w:proofErr w:type="spellEnd"/>
          </w:p>
        </w:tc>
        <w:tc>
          <w:tcPr>
            <w:tcW w:w="4252" w:type="dxa"/>
            <w:vAlign w:val="center"/>
          </w:tcPr>
          <w:p w14:paraId="08D41E53" w14:textId="77777777" w:rsidR="003C6AF9" w:rsidRDefault="00000000">
            <w:pPr>
              <w:spacing w:after="40" w:line="240" w:lineRule="auto"/>
            </w:pPr>
            <w:proofErr w:type="spellStart"/>
            <w:r>
              <w:rPr>
                <w:sz w:val="21"/>
              </w:rPr>
              <w:t>优惠券模板管理</w:t>
            </w:r>
            <w:proofErr w:type="spellEnd"/>
          </w:p>
        </w:tc>
      </w:tr>
      <w:tr w:rsidR="003C6AF9" w14:paraId="0EFDC997" w14:textId="77777777">
        <w:trPr>
          <w:jc w:val="center"/>
        </w:trPr>
        <w:tc>
          <w:tcPr>
            <w:tcW w:w="4252" w:type="dxa"/>
            <w:shd w:val="clear" w:color="auto" w:fill="F2F2F2"/>
            <w:vAlign w:val="center"/>
          </w:tcPr>
          <w:p w14:paraId="17B767D9" w14:textId="77777777" w:rsidR="003C6AF9" w:rsidRDefault="00000000">
            <w:pPr>
              <w:spacing w:after="40" w:line="240" w:lineRule="auto"/>
              <w:jc w:val="center"/>
            </w:pPr>
            <w:proofErr w:type="spellStart"/>
            <w:r>
              <w:rPr>
                <w:b/>
                <w:sz w:val="21"/>
              </w:rPr>
              <w:t>参与者</w:t>
            </w:r>
            <w:proofErr w:type="spellEnd"/>
          </w:p>
        </w:tc>
        <w:tc>
          <w:tcPr>
            <w:tcW w:w="4252" w:type="dxa"/>
            <w:vAlign w:val="center"/>
          </w:tcPr>
          <w:p w14:paraId="72179D63" w14:textId="77777777" w:rsidR="003C6AF9" w:rsidRDefault="00000000">
            <w:pPr>
              <w:spacing w:after="40" w:line="240" w:lineRule="auto"/>
            </w:pPr>
            <w:proofErr w:type="spellStart"/>
            <w:r>
              <w:rPr>
                <w:sz w:val="21"/>
              </w:rPr>
              <w:t>管理员</w:t>
            </w:r>
            <w:proofErr w:type="spellEnd"/>
          </w:p>
        </w:tc>
      </w:tr>
      <w:tr w:rsidR="003C6AF9" w14:paraId="24595EF0" w14:textId="77777777">
        <w:trPr>
          <w:jc w:val="center"/>
        </w:trPr>
        <w:tc>
          <w:tcPr>
            <w:tcW w:w="4252" w:type="dxa"/>
            <w:shd w:val="clear" w:color="auto" w:fill="F2F2F2"/>
            <w:vAlign w:val="center"/>
          </w:tcPr>
          <w:p w14:paraId="392B6B9D" w14:textId="77777777" w:rsidR="003C6AF9" w:rsidRDefault="00000000">
            <w:pPr>
              <w:spacing w:after="40" w:line="240" w:lineRule="auto"/>
              <w:jc w:val="center"/>
            </w:pPr>
            <w:proofErr w:type="spellStart"/>
            <w:r>
              <w:rPr>
                <w:b/>
                <w:sz w:val="21"/>
              </w:rPr>
              <w:t>用例描述</w:t>
            </w:r>
            <w:proofErr w:type="spellEnd"/>
          </w:p>
        </w:tc>
        <w:tc>
          <w:tcPr>
            <w:tcW w:w="4252" w:type="dxa"/>
            <w:vAlign w:val="center"/>
          </w:tcPr>
          <w:p w14:paraId="51CC43FF" w14:textId="77777777" w:rsidR="003C6AF9" w:rsidRDefault="00000000">
            <w:pPr>
              <w:spacing w:after="40" w:line="240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管理员创建、编辑与启停优惠券模板。</w:t>
            </w:r>
          </w:p>
        </w:tc>
      </w:tr>
      <w:tr w:rsidR="003C6AF9" w14:paraId="3D808DB1" w14:textId="77777777">
        <w:trPr>
          <w:jc w:val="center"/>
        </w:trPr>
        <w:tc>
          <w:tcPr>
            <w:tcW w:w="4252" w:type="dxa"/>
            <w:shd w:val="clear" w:color="auto" w:fill="F2F2F2"/>
            <w:vAlign w:val="center"/>
          </w:tcPr>
          <w:p w14:paraId="139BD3BD" w14:textId="77777777" w:rsidR="003C6AF9" w:rsidRDefault="00000000">
            <w:pPr>
              <w:spacing w:after="40" w:line="240" w:lineRule="auto"/>
              <w:jc w:val="center"/>
            </w:pPr>
            <w:proofErr w:type="spellStart"/>
            <w:r>
              <w:rPr>
                <w:b/>
                <w:sz w:val="21"/>
              </w:rPr>
              <w:t>主要流程</w:t>
            </w:r>
            <w:proofErr w:type="spellEnd"/>
          </w:p>
        </w:tc>
        <w:tc>
          <w:tcPr>
            <w:tcW w:w="4252" w:type="dxa"/>
            <w:vAlign w:val="center"/>
          </w:tcPr>
          <w:p w14:paraId="5C16B620" w14:textId="77777777" w:rsidR="003C6AF9" w:rsidRDefault="00000000">
            <w:pPr>
              <w:spacing w:after="40" w:line="240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 xml:space="preserve">1. </w:t>
            </w:r>
            <w:r>
              <w:rPr>
                <w:sz w:val="21"/>
                <w:lang w:eastAsia="zh-CN"/>
              </w:rPr>
              <w:t>新增优惠券模板，配置类型、面值</w:t>
            </w:r>
            <w:r>
              <w:rPr>
                <w:sz w:val="21"/>
                <w:lang w:eastAsia="zh-CN"/>
              </w:rPr>
              <w:t>/</w:t>
            </w:r>
            <w:r>
              <w:rPr>
                <w:sz w:val="21"/>
                <w:lang w:eastAsia="zh-CN"/>
              </w:rPr>
              <w:t>折扣率、使用门槛、有效期与发行量；</w:t>
            </w:r>
          </w:p>
          <w:p w14:paraId="6E55D9DD" w14:textId="77777777" w:rsidR="003C6AF9" w:rsidRDefault="00000000">
            <w:pPr>
              <w:spacing w:after="40" w:line="240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 xml:space="preserve">2. </w:t>
            </w:r>
            <w:r>
              <w:rPr>
                <w:sz w:val="21"/>
                <w:lang w:eastAsia="zh-CN"/>
              </w:rPr>
              <w:t>编辑已有模板；</w:t>
            </w:r>
          </w:p>
          <w:p w14:paraId="6E93F73B" w14:textId="77777777" w:rsidR="003C6AF9" w:rsidRDefault="00000000">
            <w:pPr>
              <w:spacing w:after="40" w:line="240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 xml:space="preserve">3. </w:t>
            </w:r>
            <w:r>
              <w:rPr>
                <w:sz w:val="21"/>
                <w:lang w:eastAsia="zh-CN"/>
              </w:rPr>
              <w:t>启用或停用模板。</w:t>
            </w:r>
          </w:p>
        </w:tc>
      </w:tr>
      <w:tr w:rsidR="003C6AF9" w14:paraId="11322D4C" w14:textId="77777777">
        <w:trPr>
          <w:jc w:val="center"/>
        </w:trPr>
        <w:tc>
          <w:tcPr>
            <w:tcW w:w="4252" w:type="dxa"/>
            <w:shd w:val="clear" w:color="auto" w:fill="F2F2F2"/>
            <w:vAlign w:val="center"/>
          </w:tcPr>
          <w:p w14:paraId="07C89180" w14:textId="77777777" w:rsidR="003C6AF9" w:rsidRDefault="00000000">
            <w:pPr>
              <w:spacing w:after="40" w:line="240" w:lineRule="auto"/>
              <w:jc w:val="center"/>
            </w:pPr>
            <w:proofErr w:type="spellStart"/>
            <w:r>
              <w:rPr>
                <w:b/>
                <w:sz w:val="21"/>
              </w:rPr>
              <w:t>后置条件</w:t>
            </w:r>
            <w:proofErr w:type="spellEnd"/>
          </w:p>
        </w:tc>
        <w:tc>
          <w:tcPr>
            <w:tcW w:w="4252" w:type="dxa"/>
            <w:vAlign w:val="center"/>
          </w:tcPr>
          <w:p w14:paraId="348298F1" w14:textId="77777777" w:rsidR="003C6AF9" w:rsidRDefault="00000000">
            <w:pPr>
              <w:spacing w:after="40" w:line="240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优惠券模板数据更新。</w:t>
            </w:r>
          </w:p>
        </w:tc>
      </w:tr>
      <w:tr w:rsidR="003C6AF9" w14:paraId="2046AD02" w14:textId="77777777">
        <w:trPr>
          <w:jc w:val="center"/>
        </w:trPr>
        <w:tc>
          <w:tcPr>
            <w:tcW w:w="4252" w:type="dxa"/>
            <w:shd w:val="clear" w:color="auto" w:fill="F2F2F2"/>
            <w:vAlign w:val="center"/>
          </w:tcPr>
          <w:p w14:paraId="4D00649F" w14:textId="77777777" w:rsidR="003C6AF9" w:rsidRDefault="00000000">
            <w:pPr>
              <w:spacing w:after="40" w:line="240" w:lineRule="auto"/>
              <w:jc w:val="center"/>
            </w:pPr>
            <w:proofErr w:type="spellStart"/>
            <w:r>
              <w:rPr>
                <w:b/>
                <w:sz w:val="21"/>
              </w:rPr>
              <w:t>业务规则</w:t>
            </w:r>
            <w:proofErr w:type="spellEnd"/>
          </w:p>
        </w:tc>
        <w:tc>
          <w:tcPr>
            <w:tcW w:w="4252" w:type="dxa"/>
            <w:vAlign w:val="center"/>
          </w:tcPr>
          <w:p w14:paraId="23210174" w14:textId="77777777" w:rsidR="003C6AF9" w:rsidRDefault="00000000">
            <w:pPr>
              <w:spacing w:after="40" w:line="240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 xml:space="preserve">type=1 </w:t>
            </w:r>
            <w:r>
              <w:rPr>
                <w:sz w:val="21"/>
                <w:lang w:eastAsia="zh-CN"/>
              </w:rPr>
              <w:t>为满减</w:t>
            </w:r>
            <w:proofErr w:type="gramStart"/>
            <w:r>
              <w:rPr>
                <w:sz w:val="21"/>
                <w:lang w:eastAsia="zh-CN"/>
              </w:rPr>
              <w:t>券</w:t>
            </w:r>
            <w:proofErr w:type="gramEnd"/>
            <w:r>
              <w:rPr>
                <w:sz w:val="21"/>
                <w:lang w:eastAsia="zh-CN"/>
              </w:rPr>
              <w:t>，</w:t>
            </w:r>
            <w:r>
              <w:rPr>
                <w:sz w:val="21"/>
                <w:lang w:eastAsia="zh-CN"/>
              </w:rPr>
              <w:t xml:space="preserve">type=2 </w:t>
            </w:r>
            <w:r>
              <w:rPr>
                <w:sz w:val="21"/>
                <w:lang w:eastAsia="zh-CN"/>
              </w:rPr>
              <w:t>为折扣券；</w:t>
            </w:r>
          </w:p>
          <w:p w14:paraId="444182E0" w14:textId="77777777" w:rsidR="003C6AF9" w:rsidRDefault="00000000">
            <w:pPr>
              <w:spacing w:after="40" w:line="240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发行量设为</w:t>
            </w:r>
            <w:r>
              <w:rPr>
                <w:sz w:val="21"/>
                <w:lang w:eastAsia="zh-CN"/>
              </w:rPr>
              <w:t xml:space="preserve"> -1 </w:t>
            </w:r>
            <w:r>
              <w:rPr>
                <w:sz w:val="21"/>
                <w:lang w:eastAsia="zh-CN"/>
              </w:rPr>
              <w:t>表示不限量。</w:t>
            </w:r>
          </w:p>
        </w:tc>
      </w:tr>
    </w:tbl>
    <w:p w14:paraId="5267F334" w14:textId="77777777" w:rsidR="003C6AF9" w:rsidRDefault="003C6AF9">
      <w:pPr>
        <w:spacing w:after="40" w:line="300" w:lineRule="auto"/>
        <w:rPr>
          <w:lang w:eastAsia="zh-CN"/>
        </w:rPr>
      </w:pPr>
    </w:p>
    <w:p w14:paraId="78E9E4AF" w14:textId="77777777" w:rsidR="003C6AF9" w:rsidRDefault="00000000">
      <w:pPr>
        <w:pStyle w:val="31"/>
        <w:rPr>
          <w:lang w:eastAsia="zh-CN"/>
        </w:rPr>
      </w:pPr>
      <w:bookmarkStart w:id="37" w:name="_Toc12736"/>
      <w:r>
        <w:rPr>
          <w:rFonts w:ascii="Times New Roman" w:eastAsia="黑体" w:hAnsi="Times New Roman"/>
          <w:color w:val="000000"/>
          <w:lang w:eastAsia="zh-CN"/>
        </w:rPr>
        <w:t xml:space="preserve">2.3.2.5  </w:t>
      </w:r>
      <w:r>
        <w:rPr>
          <w:rFonts w:ascii="Times New Roman" w:eastAsia="黑体" w:hAnsi="Times New Roman"/>
          <w:color w:val="000000"/>
          <w:lang w:eastAsia="zh-CN"/>
        </w:rPr>
        <w:t>用户与权限管理用例分析</w:t>
      </w:r>
      <w:bookmarkEnd w:id="37"/>
    </w:p>
    <w:p w14:paraId="3FF702C3" w14:textId="77777777" w:rsidR="003C6AF9" w:rsidRDefault="00000000">
      <w:pPr>
        <w:spacing w:before="120" w:after="80"/>
        <w:jc w:val="center"/>
        <w:rPr>
          <w:lang w:eastAsia="zh-CN"/>
        </w:rPr>
      </w:pPr>
      <w:r>
        <w:rPr>
          <w:b/>
          <w:sz w:val="21"/>
          <w:lang w:eastAsia="zh-CN"/>
        </w:rPr>
        <w:t>表</w:t>
      </w:r>
      <w:r>
        <w:rPr>
          <w:b/>
          <w:sz w:val="21"/>
          <w:lang w:eastAsia="zh-CN"/>
        </w:rPr>
        <w:t xml:space="preserve"> 2-19  </w:t>
      </w:r>
      <w:r>
        <w:rPr>
          <w:b/>
          <w:sz w:val="21"/>
          <w:lang w:eastAsia="zh-CN"/>
        </w:rPr>
        <w:t>用户与权限管理用例规约</w:t>
      </w:r>
    </w:p>
    <w:tbl>
      <w:tblPr>
        <w:tblStyle w:val="af4"/>
        <w:tblW w:w="0" w:type="auto"/>
        <w:jc w:val="center"/>
        <w:tblLook w:val="04A0" w:firstRow="1" w:lastRow="0" w:firstColumn="1" w:lastColumn="0" w:noHBand="0" w:noVBand="1"/>
      </w:tblPr>
      <w:tblGrid>
        <w:gridCol w:w="4252"/>
        <w:gridCol w:w="4252"/>
      </w:tblGrid>
      <w:tr w:rsidR="003C6AF9" w14:paraId="62F6EAAE" w14:textId="77777777">
        <w:trPr>
          <w:jc w:val="center"/>
        </w:trPr>
        <w:tc>
          <w:tcPr>
            <w:tcW w:w="4252" w:type="dxa"/>
            <w:shd w:val="clear" w:color="auto" w:fill="F2F2F2"/>
            <w:vAlign w:val="center"/>
          </w:tcPr>
          <w:p w14:paraId="0231CFFB" w14:textId="77777777" w:rsidR="003C6AF9" w:rsidRDefault="00000000">
            <w:pPr>
              <w:spacing w:after="40" w:line="240" w:lineRule="auto"/>
              <w:jc w:val="center"/>
            </w:pPr>
            <w:proofErr w:type="spellStart"/>
            <w:r>
              <w:rPr>
                <w:b/>
                <w:sz w:val="21"/>
              </w:rPr>
              <w:t>用例编号</w:t>
            </w:r>
            <w:proofErr w:type="spellEnd"/>
          </w:p>
        </w:tc>
        <w:tc>
          <w:tcPr>
            <w:tcW w:w="4252" w:type="dxa"/>
            <w:vAlign w:val="center"/>
          </w:tcPr>
          <w:p w14:paraId="4C047B31" w14:textId="77777777" w:rsidR="003C6AF9" w:rsidRDefault="00000000">
            <w:pPr>
              <w:spacing w:after="40" w:line="240" w:lineRule="auto"/>
            </w:pPr>
            <w:r>
              <w:rPr>
                <w:sz w:val="21"/>
              </w:rPr>
              <w:t>UC-17</w:t>
            </w:r>
          </w:p>
        </w:tc>
      </w:tr>
      <w:tr w:rsidR="003C6AF9" w14:paraId="740EB668" w14:textId="77777777">
        <w:trPr>
          <w:jc w:val="center"/>
        </w:trPr>
        <w:tc>
          <w:tcPr>
            <w:tcW w:w="4252" w:type="dxa"/>
            <w:shd w:val="clear" w:color="auto" w:fill="F2F2F2"/>
            <w:vAlign w:val="center"/>
          </w:tcPr>
          <w:p w14:paraId="35960AED" w14:textId="77777777" w:rsidR="003C6AF9" w:rsidRDefault="00000000">
            <w:pPr>
              <w:spacing w:after="40" w:line="240" w:lineRule="auto"/>
              <w:jc w:val="center"/>
            </w:pPr>
            <w:proofErr w:type="spellStart"/>
            <w:r>
              <w:rPr>
                <w:b/>
                <w:sz w:val="21"/>
              </w:rPr>
              <w:t>用例名称</w:t>
            </w:r>
            <w:proofErr w:type="spellEnd"/>
          </w:p>
        </w:tc>
        <w:tc>
          <w:tcPr>
            <w:tcW w:w="4252" w:type="dxa"/>
            <w:vAlign w:val="center"/>
          </w:tcPr>
          <w:p w14:paraId="582DE749" w14:textId="77777777" w:rsidR="003C6AF9" w:rsidRDefault="00000000">
            <w:pPr>
              <w:spacing w:after="40" w:line="240" w:lineRule="auto"/>
            </w:pPr>
            <w:proofErr w:type="spellStart"/>
            <w:r>
              <w:rPr>
                <w:sz w:val="21"/>
              </w:rPr>
              <w:t>用户与权限管理</w:t>
            </w:r>
            <w:proofErr w:type="spellEnd"/>
          </w:p>
        </w:tc>
      </w:tr>
      <w:tr w:rsidR="003C6AF9" w14:paraId="11270950" w14:textId="77777777">
        <w:trPr>
          <w:jc w:val="center"/>
        </w:trPr>
        <w:tc>
          <w:tcPr>
            <w:tcW w:w="4252" w:type="dxa"/>
            <w:shd w:val="clear" w:color="auto" w:fill="F2F2F2"/>
            <w:vAlign w:val="center"/>
          </w:tcPr>
          <w:p w14:paraId="73789A48" w14:textId="77777777" w:rsidR="003C6AF9" w:rsidRDefault="00000000">
            <w:pPr>
              <w:spacing w:after="40" w:line="240" w:lineRule="auto"/>
              <w:jc w:val="center"/>
            </w:pPr>
            <w:proofErr w:type="spellStart"/>
            <w:r>
              <w:rPr>
                <w:b/>
                <w:sz w:val="21"/>
              </w:rPr>
              <w:t>参与者</w:t>
            </w:r>
            <w:proofErr w:type="spellEnd"/>
          </w:p>
        </w:tc>
        <w:tc>
          <w:tcPr>
            <w:tcW w:w="4252" w:type="dxa"/>
            <w:vAlign w:val="center"/>
          </w:tcPr>
          <w:p w14:paraId="74C3A893" w14:textId="77777777" w:rsidR="003C6AF9" w:rsidRDefault="00000000">
            <w:pPr>
              <w:spacing w:after="40" w:line="240" w:lineRule="auto"/>
            </w:pPr>
            <w:proofErr w:type="spellStart"/>
            <w:r>
              <w:rPr>
                <w:sz w:val="21"/>
              </w:rPr>
              <w:t>管理员</w:t>
            </w:r>
            <w:proofErr w:type="spellEnd"/>
          </w:p>
        </w:tc>
      </w:tr>
      <w:tr w:rsidR="003C6AF9" w14:paraId="2A1EBA7D" w14:textId="77777777">
        <w:trPr>
          <w:jc w:val="center"/>
        </w:trPr>
        <w:tc>
          <w:tcPr>
            <w:tcW w:w="4252" w:type="dxa"/>
            <w:shd w:val="clear" w:color="auto" w:fill="F2F2F2"/>
            <w:vAlign w:val="center"/>
          </w:tcPr>
          <w:p w14:paraId="219D09EC" w14:textId="77777777" w:rsidR="003C6AF9" w:rsidRDefault="00000000">
            <w:pPr>
              <w:spacing w:after="40" w:line="240" w:lineRule="auto"/>
              <w:jc w:val="center"/>
            </w:pPr>
            <w:proofErr w:type="spellStart"/>
            <w:r>
              <w:rPr>
                <w:b/>
                <w:sz w:val="21"/>
              </w:rPr>
              <w:t>用例描述</w:t>
            </w:r>
            <w:proofErr w:type="spellEnd"/>
          </w:p>
        </w:tc>
        <w:tc>
          <w:tcPr>
            <w:tcW w:w="4252" w:type="dxa"/>
            <w:vAlign w:val="center"/>
          </w:tcPr>
          <w:p w14:paraId="20925DA1" w14:textId="77777777" w:rsidR="003C6AF9" w:rsidRDefault="00000000">
            <w:pPr>
              <w:spacing w:after="40" w:line="240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管理员管理用户账号状态与角色权限分配。</w:t>
            </w:r>
          </w:p>
        </w:tc>
      </w:tr>
      <w:tr w:rsidR="003C6AF9" w14:paraId="79E8196C" w14:textId="77777777">
        <w:trPr>
          <w:jc w:val="center"/>
        </w:trPr>
        <w:tc>
          <w:tcPr>
            <w:tcW w:w="4252" w:type="dxa"/>
            <w:shd w:val="clear" w:color="auto" w:fill="F2F2F2"/>
            <w:vAlign w:val="center"/>
          </w:tcPr>
          <w:p w14:paraId="77E50E72" w14:textId="77777777" w:rsidR="003C6AF9" w:rsidRDefault="00000000">
            <w:pPr>
              <w:spacing w:after="40" w:line="240" w:lineRule="auto"/>
              <w:jc w:val="center"/>
            </w:pPr>
            <w:proofErr w:type="spellStart"/>
            <w:r>
              <w:rPr>
                <w:b/>
                <w:sz w:val="21"/>
              </w:rPr>
              <w:t>主要流程</w:t>
            </w:r>
            <w:proofErr w:type="spellEnd"/>
          </w:p>
        </w:tc>
        <w:tc>
          <w:tcPr>
            <w:tcW w:w="4252" w:type="dxa"/>
            <w:vAlign w:val="center"/>
          </w:tcPr>
          <w:p w14:paraId="29681EBB" w14:textId="77777777" w:rsidR="003C6AF9" w:rsidRDefault="00000000">
            <w:pPr>
              <w:spacing w:after="40" w:line="240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 xml:space="preserve">1. </w:t>
            </w:r>
            <w:r>
              <w:rPr>
                <w:sz w:val="21"/>
                <w:lang w:eastAsia="zh-CN"/>
              </w:rPr>
              <w:t>查看用户列表；</w:t>
            </w:r>
          </w:p>
          <w:p w14:paraId="1A6FB464" w14:textId="77777777" w:rsidR="003C6AF9" w:rsidRDefault="00000000">
            <w:pPr>
              <w:spacing w:after="40" w:line="240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 xml:space="preserve">2. </w:t>
            </w:r>
            <w:r>
              <w:rPr>
                <w:sz w:val="21"/>
                <w:lang w:eastAsia="zh-CN"/>
              </w:rPr>
              <w:t>启用或禁用用户账号；</w:t>
            </w:r>
          </w:p>
          <w:p w14:paraId="4A682C9B" w14:textId="77777777" w:rsidR="003C6AF9" w:rsidRDefault="00000000">
            <w:pPr>
              <w:spacing w:after="40" w:line="240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 xml:space="preserve">3. </w:t>
            </w:r>
            <w:r>
              <w:rPr>
                <w:sz w:val="21"/>
                <w:lang w:eastAsia="zh-CN"/>
              </w:rPr>
              <w:t>为用户分配或调整角色；</w:t>
            </w:r>
          </w:p>
          <w:p w14:paraId="19840CB4" w14:textId="77777777" w:rsidR="003C6AF9" w:rsidRDefault="00000000">
            <w:pPr>
              <w:spacing w:after="40" w:line="240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 xml:space="preserve">4. </w:t>
            </w:r>
            <w:r>
              <w:rPr>
                <w:sz w:val="21"/>
                <w:lang w:eastAsia="zh-CN"/>
              </w:rPr>
              <w:t>查看角色与权限的绑定关系。</w:t>
            </w:r>
          </w:p>
        </w:tc>
      </w:tr>
      <w:tr w:rsidR="003C6AF9" w14:paraId="0E80F49F" w14:textId="77777777">
        <w:trPr>
          <w:jc w:val="center"/>
        </w:trPr>
        <w:tc>
          <w:tcPr>
            <w:tcW w:w="4252" w:type="dxa"/>
            <w:shd w:val="clear" w:color="auto" w:fill="F2F2F2"/>
            <w:vAlign w:val="center"/>
          </w:tcPr>
          <w:p w14:paraId="582441BD" w14:textId="77777777" w:rsidR="003C6AF9" w:rsidRDefault="00000000">
            <w:pPr>
              <w:spacing w:after="40" w:line="240" w:lineRule="auto"/>
              <w:jc w:val="center"/>
            </w:pPr>
            <w:proofErr w:type="spellStart"/>
            <w:r>
              <w:rPr>
                <w:b/>
                <w:sz w:val="21"/>
              </w:rPr>
              <w:t>后置条件</w:t>
            </w:r>
            <w:proofErr w:type="spellEnd"/>
          </w:p>
        </w:tc>
        <w:tc>
          <w:tcPr>
            <w:tcW w:w="4252" w:type="dxa"/>
            <w:vAlign w:val="center"/>
          </w:tcPr>
          <w:p w14:paraId="01FAD318" w14:textId="77777777" w:rsidR="003C6AF9" w:rsidRDefault="00000000">
            <w:pPr>
              <w:spacing w:after="40" w:line="240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用户状态与角色分配更新。</w:t>
            </w:r>
          </w:p>
        </w:tc>
      </w:tr>
      <w:tr w:rsidR="003C6AF9" w14:paraId="4514F0F6" w14:textId="77777777">
        <w:trPr>
          <w:jc w:val="center"/>
        </w:trPr>
        <w:tc>
          <w:tcPr>
            <w:tcW w:w="4252" w:type="dxa"/>
            <w:shd w:val="clear" w:color="auto" w:fill="F2F2F2"/>
            <w:vAlign w:val="center"/>
          </w:tcPr>
          <w:p w14:paraId="04353463" w14:textId="77777777" w:rsidR="003C6AF9" w:rsidRDefault="00000000">
            <w:pPr>
              <w:spacing w:after="40" w:line="240" w:lineRule="auto"/>
              <w:jc w:val="center"/>
            </w:pPr>
            <w:proofErr w:type="spellStart"/>
            <w:r>
              <w:rPr>
                <w:b/>
                <w:sz w:val="21"/>
              </w:rPr>
              <w:t>业务规则</w:t>
            </w:r>
            <w:proofErr w:type="spellEnd"/>
          </w:p>
        </w:tc>
        <w:tc>
          <w:tcPr>
            <w:tcW w:w="4252" w:type="dxa"/>
            <w:vAlign w:val="center"/>
          </w:tcPr>
          <w:p w14:paraId="08275C10" w14:textId="77777777" w:rsidR="003C6AF9" w:rsidRDefault="00000000">
            <w:pPr>
              <w:spacing w:after="40" w:line="240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三级角色分级授权（普通用户</w:t>
            </w:r>
            <w:r>
              <w:rPr>
                <w:sz w:val="21"/>
                <w:lang w:eastAsia="zh-CN"/>
              </w:rPr>
              <w:t>/</w:t>
            </w:r>
            <w:r>
              <w:rPr>
                <w:sz w:val="21"/>
                <w:lang w:eastAsia="zh-CN"/>
              </w:rPr>
              <w:t>客服</w:t>
            </w:r>
            <w:r>
              <w:rPr>
                <w:sz w:val="21"/>
                <w:lang w:eastAsia="zh-CN"/>
              </w:rPr>
              <w:t>/</w:t>
            </w:r>
            <w:r>
              <w:rPr>
                <w:sz w:val="21"/>
                <w:lang w:eastAsia="zh-CN"/>
              </w:rPr>
              <w:t>管理员）；</w:t>
            </w:r>
          </w:p>
          <w:p w14:paraId="690377B9" w14:textId="77777777" w:rsidR="003C6AF9" w:rsidRDefault="00000000">
            <w:pPr>
              <w:spacing w:after="40" w:line="240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当前管理员及最后一个有效管理员不可被禁用或移除</w:t>
            </w:r>
            <w:r>
              <w:rPr>
                <w:sz w:val="21"/>
                <w:lang w:eastAsia="zh-CN"/>
              </w:rPr>
              <w:t xml:space="preserve"> ADMIN </w:t>
            </w:r>
            <w:r>
              <w:rPr>
                <w:sz w:val="21"/>
                <w:lang w:eastAsia="zh-CN"/>
              </w:rPr>
              <w:t>角色。</w:t>
            </w:r>
          </w:p>
        </w:tc>
      </w:tr>
    </w:tbl>
    <w:p w14:paraId="4F6CF7C4" w14:textId="77777777" w:rsidR="003C6AF9" w:rsidRDefault="003C6AF9">
      <w:pPr>
        <w:spacing w:after="40" w:line="300" w:lineRule="auto"/>
        <w:rPr>
          <w:lang w:eastAsia="zh-CN"/>
        </w:rPr>
      </w:pPr>
    </w:p>
    <w:p w14:paraId="2269F159" w14:textId="77777777" w:rsidR="003C6AF9" w:rsidRDefault="00000000">
      <w:pPr>
        <w:pStyle w:val="31"/>
        <w:rPr>
          <w:lang w:eastAsia="zh-CN"/>
        </w:rPr>
      </w:pPr>
      <w:bookmarkStart w:id="38" w:name="_Toc25133"/>
      <w:r>
        <w:rPr>
          <w:rFonts w:ascii="Times New Roman" w:eastAsia="黑体" w:hAnsi="Times New Roman"/>
          <w:color w:val="000000"/>
          <w:lang w:eastAsia="zh-CN"/>
        </w:rPr>
        <w:t xml:space="preserve">2.3.2.6  </w:t>
      </w:r>
      <w:r>
        <w:rPr>
          <w:rFonts w:ascii="Times New Roman" w:eastAsia="黑体" w:hAnsi="Times New Roman"/>
          <w:color w:val="000000"/>
          <w:lang w:eastAsia="zh-CN"/>
        </w:rPr>
        <w:t>统计分析用例分析</w:t>
      </w:r>
      <w:bookmarkEnd w:id="38"/>
    </w:p>
    <w:p w14:paraId="555CA053" w14:textId="77777777" w:rsidR="003C6AF9" w:rsidRDefault="00000000">
      <w:pPr>
        <w:spacing w:before="120" w:after="80"/>
        <w:jc w:val="center"/>
        <w:rPr>
          <w:lang w:eastAsia="zh-CN"/>
        </w:rPr>
      </w:pPr>
      <w:r>
        <w:rPr>
          <w:b/>
          <w:sz w:val="21"/>
          <w:lang w:eastAsia="zh-CN"/>
        </w:rPr>
        <w:t>表</w:t>
      </w:r>
      <w:r>
        <w:rPr>
          <w:b/>
          <w:sz w:val="21"/>
          <w:lang w:eastAsia="zh-CN"/>
        </w:rPr>
        <w:t xml:space="preserve"> 2-20  </w:t>
      </w:r>
      <w:r>
        <w:rPr>
          <w:b/>
          <w:sz w:val="21"/>
          <w:lang w:eastAsia="zh-CN"/>
        </w:rPr>
        <w:t>统计分析用例规约</w:t>
      </w:r>
    </w:p>
    <w:tbl>
      <w:tblPr>
        <w:tblStyle w:val="af4"/>
        <w:tblW w:w="0" w:type="auto"/>
        <w:jc w:val="center"/>
        <w:tblLook w:val="04A0" w:firstRow="1" w:lastRow="0" w:firstColumn="1" w:lastColumn="0" w:noHBand="0" w:noVBand="1"/>
      </w:tblPr>
      <w:tblGrid>
        <w:gridCol w:w="4252"/>
        <w:gridCol w:w="4252"/>
      </w:tblGrid>
      <w:tr w:rsidR="003C6AF9" w14:paraId="7A46AF64" w14:textId="77777777">
        <w:trPr>
          <w:jc w:val="center"/>
        </w:trPr>
        <w:tc>
          <w:tcPr>
            <w:tcW w:w="4252" w:type="dxa"/>
            <w:shd w:val="clear" w:color="auto" w:fill="F2F2F2"/>
            <w:vAlign w:val="center"/>
          </w:tcPr>
          <w:p w14:paraId="5D7F6472" w14:textId="77777777" w:rsidR="003C6AF9" w:rsidRDefault="00000000">
            <w:pPr>
              <w:spacing w:after="40" w:line="240" w:lineRule="auto"/>
              <w:jc w:val="center"/>
            </w:pPr>
            <w:proofErr w:type="spellStart"/>
            <w:r>
              <w:rPr>
                <w:b/>
                <w:sz w:val="21"/>
              </w:rPr>
              <w:t>用例编号</w:t>
            </w:r>
            <w:proofErr w:type="spellEnd"/>
          </w:p>
        </w:tc>
        <w:tc>
          <w:tcPr>
            <w:tcW w:w="4252" w:type="dxa"/>
            <w:vAlign w:val="center"/>
          </w:tcPr>
          <w:p w14:paraId="7B3D5083" w14:textId="77777777" w:rsidR="003C6AF9" w:rsidRDefault="00000000">
            <w:pPr>
              <w:spacing w:after="40" w:line="240" w:lineRule="auto"/>
            </w:pPr>
            <w:r>
              <w:rPr>
                <w:sz w:val="21"/>
              </w:rPr>
              <w:t>UC-18</w:t>
            </w:r>
          </w:p>
        </w:tc>
      </w:tr>
      <w:tr w:rsidR="003C6AF9" w14:paraId="07858FD7" w14:textId="77777777">
        <w:trPr>
          <w:jc w:val="center"/>
        </w:trPr>
        <w:tc>
          <w:tcPr>
            <w:tcW w:w="4252" w:type="dxa"/>
            <w:shd w:val="clear" w:color="auto" w:fill="F2F2F2"/>
            <w:vAlign w:val="center"/>
          </w:tcPr>
          <w:p w14:paraId="04C38EA3" w14:textId="77777777" w:rsidR="003C6AF9" w:rsidRDefault="00000000">
            <w:pPr>
              <w:spacing w:after="40" w:line="240" w:lineRule="auto"/>
              <w:jc w:val="center"/>
            </w:pPr>
            <w:proofErr w:type="spellStart"/>
            <w:r>
              <w:rPr>
                <w:b/>
                <w:sz w:val="21"/>
              </w:rPr>
              <w:t>用例名称</w:t>
            </w:r>
            <w:proofErr w:type="spellEnd"/>
          </w:p>
        </w:tc>
        <w:tc>
          <w:tcPr>
            <w:tcW w:w="4252" w:type="dxa"/>
            <w:vAlign w:val="center"/>
          </w:tcPr>
          <w:p w14:paraId="5D43A7B4" w14:textId="77777777" w:rsidR="003C6AF9" w:rsidRDefault="00000000">
            <w:pPr>
              <w:spacing w:after="40" w:line="240" w:lineRule="auto"/>
            </w:pPr>
            <w:proofErr w:type="spellStart"/>
            <w:r>
              <w:rPr>
                <w:sz w:val="21"/>
              </w:rPr>
              <w:t>统计分析</w:t>
            </w:r>
            <w:proofErr w:type="spellEnd"/>
          </w:p>
        </w:tc>
      </w:tr>
      <w:tr w:rsidR="003C6AF9" w14:paraId="1C156A68" w14:textId="77777777">
        <w:trPr>
          <w:jc w:val="center"/>
        </w:trPr>
        <w:tc>
          <w:tcPr>
            <w:tcW w:w="4252" w:type="dxa"/>
            <w:shd w:val="clear" w:color="auto" w:fill="F2F2F2"/>
            <w:vAlign w:val="center"/>
          </w:tcPr>
          <w:p w14:paraId="29EBF0B7" w14:textId="77777777" w:rsidR="003C6AF9" w:rsidRDefault="00000000">
            <w:pPr>
              <w:spacing w:after="40" w:line="240" w:lineRule="auto"/>
              <w:jc w:val="center"/>
            </w:pPr>
            <w:proofErr w:type="spellStart"/>
            <w:r>
              <w:rPr>
                <w:b/>
                <w:sz w:val="21"/>
              </w:rPr>
              <w:t>参与者</w:t>
            </w:r>
            <w:proofErr w:type="spellEnd"/>
          </w:p>
        </w:tc>
        <w:tc>
          <w:tcPr>
            <w:tcW w:w="4252" w:type="dxa"/>
            <w:vAlign w:val="center"/>
          </w:tcPr>
          <w:p w14:paraId="5B7E6C81" w14:textId="77777777" w:rsidR="003C6AF9" w:rsidRDefault="00000000">
            <w:pPr>
              <w:spacing w:after="40" w:line="240" w:lineRule="auto"/>
            </w:pPr>
            <w:proofErr w:type="spellStart"/>
            <w:r>
              <w:rPr>
                <w:sz w:val="21"/>
              </w:rPr>
              <w:t>管理员</w:t>
            </w:r>
            <w:proofErr w:type="spellEnd"/>
          </w:p>
        </w:tc>
      </w:tr>
      <w:tr w:rsidR="003C6AF9" w14:paraId="731FB060" w14:textId="77777777">
        <w:trPr>
          <w:jc w:val="center"/>
        </w:trPr>
        <w:tc>
          <w:tcPr>
            <w:tcW w:w="4252" w:type="dxa"/>
            <w:shd w:val="clear" w:color="auto" w:fill="F2F2F2"/>
            <w:vAlign w:val="center"/>
          </w:tcPr>
          <w:p w14:paraId="7C9FCD94" w14:textId="77777777" w:rsidR="003C6AF9" w:rsidRDefault="00000000">
            <w:pPr>
              <w:spacing w:after="40" w:line="240" w:lineRule="auto"/>
              <w:jc w:val="center"/>
            </w:pPr>
            <w:proofErr w:type="spellStart"/>
            <w:r>
              <w:rPr>
                <w:b/>
                <w:sz w:val="21"/>
              </w:rPr>
              <w:t>用例描述</w:t>
            </w:r>
            <w:proofErr w:type="spellEnd"/>
          </w:p>
        </w:tc>
        <w:tc>
          <w:tcPr>
            <w:tcW w:w="4252" w:type="dxa"/>
            <w:vAlign w:val="center"/>
          </w:tcPr>
          <w:p w14:paraId="199E90A4" w14:textId="77777777" w:rsidR="003C6AF9" w:rsidRDefault="00000000">
            <w:pPr>
              <w:spacing w:after="40" w:line="240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管理员查看运营摘要、订单统计趋势与热销商品排行。</w:t>
            </w:r>
          </w:p>
        </w:tc>
      </w:tr>
      <w:tr w:rsidR="003C6AF9" w14:paraId="75116B57" w14:textId="77777777">
        <w:trPr>
          <w:jc w:val="center"/>
        </w:trPr>
        <w:tc>
          <w:tcPr>
            <w:tcW w:w="4252" w:type="dxa"/>
            <w:shd w:val="clear" w:color="auto" w:fill="F2F2F2"/>
            <w:vAlign w:val="center"/>
          </w:tcPr>
          <w:p w14:paraId="21BE5A0C" w14:textId="77777777" w:rsidR="003C6AF9" w:rsidRDefault="00000000">
            <w:pPr>
              <w:spacing w:after="40" w:line="240" w:lineRule="auto"/>
              <w:jc w:val="center"/>
            </w:pPr>
            <w:proofErr w:type="spellStart"/>
            <w:r>
              <w:rPr>
                <w:b/>
                <w:sz w:val="21"/>
              </w:rPr>
              <w:t>主要流程</w:t>
            </w:r>
            <w:proofErr w:type="spellEnd"/>
          </w:p>
        </w:tc>
        <w:tc>
          <w:tcPr>
            <w:tcW w:w="4252" w:type="dxa"/>
            <w:vAlign w:val="center"/>
          </w:tcPr>
          <w:p w14:paraId="1E914BEA" w14:textId="77777777" w:rsidR="003C6AF9" w:rsidRDefault="00000000">
            <w:pPr>
              <w:spacing w:after="40" w:line="240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 xml:space="preserve">1. </w:t>
            </w:r>
            <w:r>
              <w:rPr>
                <w:sz w:val="21"/>
                <w:lang w:eastAsia="zh-CN"/>
              </w:rPr>
              <w:t>查看后台首页运营摘要（订单数、销售额、库存预警、待办事项）；</w:t>
            </w:r>
          </w:p>
          <w:p w14:paraId="471A0369" w14:textId="77777777" w:rsidR="003C6AF9" w:rsidRDefault="00000000">
            <w:pPr>
              <w:spacing w:after="40" w:line="240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 xml:space="preserve">2. </w:t>
            </w:r>
            <w:r>
              <w:rPr>
                <w:sz w:val="21"/>
                <w:lang w:eastAsia="zh-CN"/>
              </w:rPr>
              <w:t>按</w:t>
            </w:r>
            <w:r>
              <w:rPr>
                <w:sz w:val="21"/>
                <w:lang w:eastAsia="zh-CN"/>
              </w:rPr>
              <w:t>“</w:t>
            </w:r>
            <w:r>
              <w:rPr>
                <w:sz w:val="21"/>
                <w:lang w:eastAsia="zh-CN"/>
              </w:rPr>
              <w:t>按日</w:t>
            </w:r>
            <w:r>
              <w:rPr>
                <w:sz w:val="21"/>
                <w:lang w:eastAsia="zh-CN"/>
              </w:rPr>
              <w:t>”</w:t>
            </w:r>
            <w:r>
              <w:rPr>
                <w:sz w:val="21"/>
                <w:lang w:eastAsia="zh-CN"/>
              </w:rPr>
              <w:t>或</w:t>
            </w:r>
            <w:r>
              <w:rPr>
                <w:sz w:val="21"/>
                <w:lang w:eastAsia="zh-CN"/>
              </w:rPr>
              <w:t>“</w:t>
            </w:r>
            <w:r>
              <w:rPr>
                <w:sz w:val="21"/>
                <w:lang w:eastAsia="zh-CN"/>
              </w:rPr>
              <w:t>按月</w:t>
            </w:r>
            <w:r>
              <w:rPr>
                <w:sz w:val="21"/>
                <w:lang w:eastAsia="zh-CN"/>
              </w:rPr>
              <w:t>”</w:t>
            </w:r>
            <w:r>
              <w:rPr>
                <w:sz w:val="21"/>
                <w:lang w:eastAsia="zh-CN"/>
              </w:rPr>
              <w:t>维度查看订单统计趋势；</w:t>
            </w:r>
          </w:p>
          <w:p w14:paraId="4C019DD9" w14:textId="77777777" w:rsidR="003C6AF9" w:rsidRDefault="00000000">
            <w:pPr>
              <w:spacing w:after="40" w:line="240" w:lineRule="auto"/>
            </w:pPr>
            <w:r>
              <w:rPr>
                <w:sz w:val="21"/>
              </w:rPr>
              <w:t xml:space="preserve">3. </w:t>
            </w:r>
            <w:proofErr w:type="spellStart"/>
            <w:r>
              <w:rPr>
                <w:sz w:val="21"/>
              </w:rPr>
              <w:t>查看热销商品排行</w:t>
            </w:r>
            <w:proofErr w:type="spellEnd"/>
            <w:r>
              <w:rPr>
                <w:sz w:val="21"/>
              </w:rPr>
              <w:t>。</w:t>
            </w:r>
          </w:p>
        </w:tc>
      </w:tr>
      <w:tr w:rsidR="003C6AF9" w14:paraId="5CE4DBC4" w14:textId="77777777">
        <w:trPr>
          <w:jc w:val="center"/>
        </w:trPr>
        <w:tc>
          <w:tcPr>
            <w:tcW w:w="4252" w:type="dxa"/>
            <w:shd w:val="clear" w:color="auto" w:fill="F2F2F2"/>
            <w:vAlign w:val="center"/>
          </w:tcPr>
          <w:p w14:paraId="384FDCD2" w14:textId="77777777" w:rsidR="003C6AF9" w:rsidRDefault="00000000">
            <w:pPr>
              <w:spacing w:after="40" w:line="240" w:lineRule="auto"/>
              <w:jc w:val="center"/>
            </w:pPr>
            <w:proofErr w:type="spellStart"/>
            <w:r>
              <w:rPr>
                <w:b/>
                <w:sz w:val="21"/>
              </w:rPr>
              <w:t>后置条件</w:t>
            </w:r>
            <w:proofErr w:type="spellEnd"/>
          </w:p>
        </w:tc>
        <w:tc>
          <w:tcPr>
            <w:tcW w:w="4252" w:type="dxa"/>
            <w:vAlign w:val="center"/>
          </w:tcPr>
          <w:p w14:paraId="6AD733A3" w14:textId="77777777" w:rsidR="003C6AF9" w:rsidRDefault="00000000">
            <w:pPr>
              <w:spacing w:after="40" w:line="240" w:lineRule="auto"/>
            </w:pPr>
            <w:proofErr w:type="spellStart"/>
            <w:r>
              <w:rPr>
                <w:sz w:val="21"/>
              </w:rPr>
              <w:t>无数据变更</w:t>
            </w:r>
            <w:proofErr w:type="spellEnd"/>
            <w:r>
              <w:rPr>
                <w:sz w:val="21"/>
              </w:rPr>
              <w:t>。</w:t>
            </w:r>
          </w:p>
        </w:tc>
      </w:tr>
      <w:tr w:rsidR="003C6AF9" w14:paraId="1D445AC3" w14:textId="77777777">
        <w:trPr>
          <w:jc w:val="center"/>
        </w:trPr>
        <w:tc>
          <w:tcPr>
            <w:tcW w:w="4252" w:type="dxa"/>
            <w:shd w:val="clear" w:color="auto" w:fill="F2F2F2"/>
            <w:vAlign w:val="center"/>
          </w:tcPr>
          <w:p w14:paraId="52CFC93D" w14:textId="77777777" w:rsidR="003C6AF9" w:rsidRDefault="00000000">
            <w:pPr>
              <w:spacing w:after="40" w:line="240" w:lineRule="auto"/>
              <w:jc w:val="center"/>
            </w:pPr>
            <w:proofErr w:type="spellStart"/>
            <w:r>
              <w:rPr>
                <w:b/>
                <w:sz w:val="21"/>
              </w:rPr>
              <w:t>业务规则</w:t>
            </w:r>
            <w:proofErr w:type="spellEnd"/>
          </w:p>
        </w:tc>
        <w:tc>
          <w:tcPr>
            <w:tcW w:w="4252" w:type="dxa"/>
            <w:vAlign w:val="center"/>
          </w:tcPr>
          <w:p w14:paraId="08681D9A" w14:textId="77777777" w:rsidR="003C6AF9" w:rsidRDefault="00000000">
            <w:pPr>
              <w:spacing w:after="40" w:line="240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统计基于订单统计快照，应用启动回填最近</w:t>
            </w:r>
            <w:r>
              <w:rPr>
                <w:sz w:val="21"/>
                <w:lang w:eastAsia="zh-CN"/>
              </w:rPr>
              <w:t xml:space="preserve"> 30 </w:t>
            </w:r>
            <w:r>
              <w:rPr>
                <w:sz w:val="21"/>
                <w:lang w:eastAsia="zh-CN"/>
              </w:rPr>
              <w:t>天，默认每</w:t>
            </w:r>
            <w:r>
              <w:rPr>
                <w:sz w:val="21"/>
                <w:lang w:eastAsia="zh-CN"/>
              </w:rPr>
              <w:t xml:space="preserve"> 5 </w:t>
            </w:r>
            <w:r>
              <w:rPr>
                <w:sz w:val="21"/>
                <w:lang w:eastAsia="zh-CN"/>
              </w:rPr>
              <w:t>分钟刷新。</w:t>
            </w:r>
          </w:p>
        </w:tc>
      </w:tr>
    </w:tbl>
    <w:p w14:paraId="625ABF0F" w14:textId="77777777" w:rsidR="003C6AF9" w:rsidRDefault="003C6AF9">
      <w:pPr>
        <w:spacing w:after="40" w:line="300" w:lineRule="auto"/>
        <w:rPr>
          <w:lang w:eastAsia="zh-CN"/>
        </w:rPr>
      </w:pPr>
    </w:p>
    <w:p w14:paraId="4E608295" w14:textId="77777777" w:rsidR="003C6AF9" w:rsidRDefault="00000000">
      <w:pPr>
        <w:pStyle w:val="31"/>
        <w:rPr>
          <w:lang w:eastAsia="zh-CN"/>
        </w:rPr>
      </w:pPr>
      <w:bookmarkStart w:id="39" w:name="_Toc18230"/>
      <w:r>
        <w:rPr>
          <w:rFonts w:ascii="Times New Roman" w:eastAsia="黑体" w:hAnsi="Times New Roman"/>
          <w:color w:val="000000"/>
          <w:lang w:eastAsia="zh-CN"/>
        </w:rPr>
        <w:t xml:space="preserve">2.3.2.7  </w:t>
      </w:r>
      <w:r>
        <w:rPr>
          <w:rFonts w:ascii="Times New Roman" w:eastAsia="黑体" w:hAnsi="Times New Roman"/>
          <w:color w:val="000000"/>
          <w:lang w:eastAsia="zh-CN"/>
        </w:rPr>
        <w:t>数据导出用例分析</w:t>
      </w:r>
      <w:bookmarkEnd w:id="39"/>
    </w:p>
    <w:p w14:paraId="677E69B0" w14:textId="77777777" w:rsidR="003C6AF9" w:rsidRDefault="00000000">
      <w:pPr>
        <w:spacing w:before="120" w:after="80"/>
        <w:jc w:val="center"/>
        <w:rPr>
          <w:lang w:eastAsia="zh-CN"/>
        </w:rPr>
      </w:pPr>
      <w:r>
        <w:rPr>
          <w:b/>
          <w:sz w:val="21"/>
          <w:lang w:eastAsia="zh-CN"/>
        </w:rPr>
        <w:t>表</w:t>
      </w:r>
      <w:r>
        <w:rPr>
          <w:b/>
          <w:sz w:val="21"/>
          <w:lang w:eastAsia="zh-CN"/>
        </w:rPr>
        <w:t xml:space="preserve"> 2-21  </w:t>
      </w:r>
      <w:r>
        <w:rPr>
          <w:b/>
          <w:sz w:val="21"/>
          <w:lang w:eastAsia="zh-CN"/>
        </w:rPr>
        <w:t>数据导出用例规约</w:t>
      </w:r>
    </w:p>
    <w:tbl>
      <w:tblPr>
        <w:tblStyle w:val="af4"/>
        <w:tblW w:w="0" w:type="auto"/>
        <w:jc w:val="center"/>
        <w:tblLook w:val="04A0" w:firstRow="1" w:lastRow="0" w:firstColumn="1" w:lastColumn="0" w:noHBand="0" w:noVBand="1"/>
      </w:tblPr>
      <w:tblGrid>
        <w:gridCol w:w="4252"/>
        <w:gridCol w:w="4252"/>
      </w:tblGrid>
      <w:tr w:rsidR="003C6AF9" w14:paraId="3A22381C" w14:textId="77777777">
        <w:trPr>
          <w:jc w:val="center"/>
        </w:trPr>
        <w:tc>
          <w:tcPr>
            <w:tcW w:w="4252" w:type="dxa"/>
            <w:shd w:val="clear" w:color="auto" w:fill="F2F2F2"/>
            <w:vAlign w:val="center"/>
          </w:tcPr>
          <w:p w14:paraId="77A983CA" w14:textId="77777777" w:rsidR="003C6AF9" w:rsidRDefault="00000000">
            <w:pPr>
              <w:spacing w:after="40" w:line="240" w:lineRule="auto"/>
              <w:jc w:val="center"/>
            </w:pPr>
            <w:proofErr w:type="spellStart"/>
            <w:r>
              <w:rPr>
                <w:b/>
                <w:sz w:val="21"/>
              </w:rPr>
              <w:t>用例编号</w:t>
            </w:r>
            <w:proofErr w:type="spellEnd"/>
          </w:p>
        </w:tc>
        <w:tc>
          <w:tcPr>
            <w:tcW w:w="4252" w:type="dxa"/>
            <w:vAlign w:val="center"/>
          </w:tcPr>
          <w:p w14:paraId="3D31CA14" w14:textId="77777777" w:rsidR="003C6AF9" w:rsidRDefault="00000000">
            <w:pPr>
              <w:spacing w:after="40" w:line="240" w:lineRule="auto"/>
            </w:pPr>
            <w:r>
              <w:rPr>
                <w:sz w:val="21"/>
              </w:rPr>
              <w:t>UC-19</w:t>
            </w:r>
          </w:p>
        </w:tc>
      </w:tr>
      <w:tr w:rsidR="003C6AF9" w14:paraId="2E59F305" w14:textId="77777777">
        <w:trPr>
          <w:jc w:val="center"/>
        </w:trPr>
        <w:tc>
          <w:tcPr>
            <w:tcW w:w="4252" w:type="dxa"/>
            <w:shd w:val="clear" w:color="auto" w:fill="F2F2F2"/>
            <w:vAlign w:val="center"/>
          </w:tcPr>
          <w:p w14:paraId="4DCF51A7" w14:textId="77777777" w:rsidR="003C6AF9" w:rsidRDefault="00000000">
            <w:pPr>
              <w:spacing w:after="40" w:line="240" w:lineRule="auto"/>
              <w:jc w:val="center"/>
            </w:pPr>
            <w:proofErr w:type="spellStart"/>
            <w:r>
              <w:rPr>
                <w:b/>
                <w:sz w:val="21"/>
              </w:rPr>
              <w:t>用例名称</w:t>
            </w:r>
            <w:proofErr w:type="spellEnd"/>
          </w:p>
        </w:tc>
        <w:tc>
          <w:tcPr>
            <w:tcW w:w="4252" w:type="dxa"/>
            <w:vAlign w:val="center"/>
          </w:tcPr>
          <w:p w14:paraId="257C5873" w14:textId="77777777" w:rsidR="003C6AF9" w:rsidRDefault="00000000">
            <w:pPr>
              <w:spacing w:after="40" w:line="240" w:lineRule="auto"/>
            </w:pPr>
            <w:proofErr w:type="spellStart"/>
            <w:r>
              <w:rPr>
                <w:sz w:val="21"/>
              </w:rPr>
              <w:t>数据导出</w:t>
            </w:r>
            <w:proofErr w:type="spellEnd"/>
          </w:p>
        </w:tc>
      </w:tr>
      <w:tr w:rsidR="003C6AF9" w14:paraId="26F9B7B5" w14:textId="77777777">
        <w:trPr>
          <w:jc w:val="center"/>
        </w:trPr>
        <w:tc>
          <w:tcPr>
            <w:tcW w:w="4252" w:type="dxa"/>
            <w:shd w:val="clear" w:color="auto" w:fill="F2F2F2"/>
            <w:vAlign w:val="center"/>
          </w:tcPr>
          <w:p w14:paraId="4BCCC5FB" w14:textId="77777777" w:rsidR="003C6AF9" w:rsidRDefault="00000000">
            <w:pPr>
              <w:spacing w:after="40" w:line="240" w:lineRule="auto"/>
              <w:jc w:val="center"/>
            </w:pPr>
            <w:proofErr w:type="spellStart"/>
            <w:r>
              <w:rPr>
                <w:b/>
                <w:sz w:val="21"/>
              </w:rPr>
              <w:t>参与者</w:t>
            </w:r>
            <w:proofErr w:type="spellEnd"/>
          </w:p>
        </w:tc>
        <w:tc>
          <w:tcPr>
            <w:tcW w:w="4252" w:type="dxa"/>
            <w:vAlign w:val="center"/>
          </w:tcPr>
          <w:p w14:paraId="09D40CBF" w14:textId="77777777" w:rsidR="003C6AF9" w:rsidRDefault="00000000">
            <w:pPr>
              <w:spacing w:after="40" w:line="240" w:lineRule="auto"/>
            </w:pPr>
            <w:proofErr w:type="spellStart"/>
            <w:r>
              <w:rPr>
                <w:sz w:val="21"/>
              </w:rPr>
              <w:t>管理员</w:t>
            </w:r>
            <w:proofErr w:type="spellEnd"/>
          </w:p>
        </w:tc>
      </w:tr>
      <w:tr w:rsidR="003C6AF9" w14:paraId="2AFE45D8" w14:textId="77777777">
        <w:trPr>
          <w:jc w:val="center"/>
        </w:trPr>
        <w:tc>
          <w:tcPr>
            <w:tcW w:w="4252" w:type="dxa"/>
            <w:shd w:val="clear" w:color="auto" w:fill="F2F2F2"/>
            <w:vAlign w:val="center"/>
          </w:tcPr>
          <w:p w14:paraId="550956B2" w14:textId="77777777" w:rsidR="003C6AF9" w:rsidRDefault="00000000">
            <w:pPr>
              <w:spacing w:after="40" w:line="240" w:lineRule="auto"/>
              <w:jc w:val="center"/>
            </w:pPr>
            <w:proofErr w:type="spellStart"/>
            <w:r>
              <w:rPr>
                <w:b/>
                <w:sz w:val="21"/>
              </w:rPr>
              <w:t>用例描述</w:t>
            </w:r>
            <w:proofErr w:type="spellEnd"/>
          </w:p>
        </w:tc>
        <w:tc>
          <w:tcPr>
            <w:tcW w:w="4252" w:type="dxa"/>
            <w:vAlign w:val="center"/>
          </w:tcPr>
          <w:p w14:paraId="624FD07D" w14:textId="77777777" w:rsidR="003C6AF9" w:rsidRDefault="00000000">
            <w:pPr>
              <w:spacing w:after="40" w:line="240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管理员按条件将订单明细或库存变动导出为</w:t>
            </w:r>
            <w:r>
              <w:rPr>
                <w:sz w:val="21"/>
                <w:lang w:eastAsia="zh-CN"/>
              </w:rPr>
              <w:t xml:space="preserve"> Excel </w:t>
            </w:r>
            <w:r>
              <w:rPr>
                <w:sz w:val="21"/>
                <w:lang w:eastAsia="zh-CN"/>
              </w:rPr>
              <w:t>文件。</w:t>
            </w:r>
          </w:p>
        </w:tc>
      </w:tr>
      <w:tr w:rsidR="003C6AF9" w14:paraId="6543218E" w14:textId="77777777">
        <w:trPr>
          <w:jc w:val="center"/>
        </w:trPr>
        <w:tc>
          <w:tcPr>
            <w:tcW w:w="4252" w:type="dxa"/>
            <w:shd w:val="clear" w:color="auto" w:fill="F2F2F2"/>
            <w:vAlign w:val="center"/>
          </w:tcPr>
          <w:p w14:paraId="77CA41A9" w14:textId="77777777" w:rsidR="003C6AF9" w:rsidRDefault="00000000">
            <w:pPr>
              <w:spacing w:after="40" w:line="240" w:lineRule="auto"/>
              <w:jc w:val="center"/>
            </w:pPr>
            <w:proofErr w:type="spellStart"/>
            <w:r>
              <w:rPr>
                <w:b/>
                <w:sz w:val="21"/>
              </w:rPr>
              <w:t>主要流程</w:t>
            </w:r>
            <w:proofErr w:type="spellEnd"/>
          </w:p>
        </w:tc>
        <w:tc>
          <w:tcPr>
            <w:tcW w:w="4252" w:type="dxa"/>
            <w:vAlign w:val="center"/>
          </w:tcPr>
          <w:p w14:paraId="2545FA90" w14:textId="77777777" w:rsidR="003C6AF9" w:rsidRDefault="00000000">
            <w:pPr>
              <w:spacing w:after="40" w:line="240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 xml:space="preserve">1. </w:t>
            </w:r>
            <w:r>
              <w:rPr>
                <w:sz w:val="21"/>
                <w:lang w:eastAsia="zh-CN"/>
              </w:rPr>
              <w:t>选择导出类型（订单明细</w:t>
            </w:r>
            <w:r>
              <w:rPr>
                <w:sz w:val="21"/>
                <w:lang w:eastAsia="zh-CN"/>
              </w:rPr>
              <w:t>/</w:t>
            </w:r>
            <w:r>
              <w:rPr>
                <w:sz w:val="21"/>
                <w:lang w:eastAsia="zh-CN"/>
              </w:rPr>
              <w:t>库存变动）与筛选条件；</w:t>
            </w:r>
          </w:p>
          <w:p w14:paraId="08AA3E0F" w14:textId="77777777" w:rsidR="003C6AF9" w:rsidRDefault="00000000">
            <w:pPr>
              <w:spacing w:after="40" w:line="240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 xml:space="preserve">2. </w:t>
            </w:r>
            <w:r>
              <w:rPr>
                <w:sz w:val="21"/>
                <w:lang w:eastAsia="zh-CN"/>
              </w:rPr>
              <w:t>系统生成</w:t>
            </w:r>
            <w:r>
              <w:rPr>
                <w:sz w:val="21"/>
                <w:lang w:eastAsia="zh-CN"/>
              </w:rPr>
              <w:t xml:space="preserve"> Excel </w:t>
            </w:r>
            <w:r>
              <w:rPr>
                <w:sz w:val="21"/>
                <w:lang w:eastAsia="zh-CN"/>
              </w:rPr>
              <w:t>文件流；</w:t>
            </w:r>
          </w:p>
          <w:p w14:paraId="061B6D77" w14:textId="77777777" w:rsidR="003C6AF9" w:rsidRDefault="00000000">
            <w:pPr>
              <w:spacing w:after="40" w:line="240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 xml:space="preserve">3. </w:t>
            </w:r>
            <w:r>
              <w:rPr>
                <w:sz w:val="21"/>
                <w:lang w:eastAsia="zh-CN"/>
              </w:rPr>
              <w:t>浏览器下载导出文件。</w:t>
            </w:r>
          </w:p>
        </w:tc>
      </w:tr>
      <w:tr w:rsidR="003C6AF9" w14:paraId="0068ABBC" w14:textId="77777777">
        <w:trPr>
          <w:jc w:val="center"/>
        </w:trPr>
        <w:tc>
          <w:tcPr>
            <w:tcW w:w="4252" w:type="dxa"/>
            <w:shd w:val="clear" w:color="auto" w:fill="F2F2F2"/>
            <w:vAlign w:val="center"/>
          </w:tcPr>
          <w:p w14:paraId="5B6B2EAF" w14:textId="77777777" w:rsidR="003C6AF9" w:rsidRDefault="00000000">
            <w:pPr>
              <w:spacing w:after="40" w:line="240" w:lineRule="auto"/>
              <w:jc w:val="center"/>
            </w:pPr>
            <w:proofErr w:type="spellStart"/>
            <w:r>
              <w:rPr>
                <w:b/>
                <w:sz w:val="21"/>
              </w:rPr>
              <w:t>后置条件</w:t>
            </w:r>
            <w:proofErr w:type="spellEnd"/>
          </w:p>
        </w:tc>
        <w:tc>
          <w:tcPr>
            <w:tcW w:w="4252" w:type="dxa"/>
            <w:vAlign w:val="center"/>
          </w:tcPr>
          <w:p w14:paraId="39EAD135" w14:textId="77777777" w:rsidR="003C6AF9" w:rsidRDefault="00000000">
            <w:pPr>
              <w:spacing w:after="40" w:line="240" w:lineRule="auto"/>
            </w:pPr>
            <w:proofErr w:type="spellStart"/>
            <w:r>
              <w:rPr>
                <w:sz w:val="21"/>
              </w:rPr>
              <w:t>无数据变更</w:t>
            </w:r>
            <w:proofErr w:type="spellEnd"/>
            <w:r>
              <w:rPr>
                <w:sz w:val="21"/>
              </w:rPr>
              <w:t>。</w:t>
            </w:r>
          </w:p>
        </w:tc>
      </w:tr>
      <w:tr w:rsidR="003C6AF9" w14:paraId="23615994" w14:textId="77777777">
        <w:trPr>
          <w:jc w:val="center"/>
        </w:trPr>
        <w:tc>
          <w:tcPr>
            <w:tcW w:w="4252" w:type="dxa"/>
            <w:shd w:val="clear" w:color="auto" w:fill="F2F2F2"/>
            <w:vAlign w:val="center"/>
          </w:tcPr>
          <w:p w14:paraId="4A90F7BB" w14:textId="77777777" w:rsidR="003C6AF9" w:rsidRDefault="00000000">
            <w:pPr>
              <w:spacing w:after="40" w:line="240" w:lineRule="auto"/>
              <w:jc w:val="center"/>
            </w:pPr>
            <w:proofErr w:type="spellStart"/>
            <w:r>
              <w:rPr>
                <w:b/>
                <w:sz w:val="21"/>
              </w:rPr>
              <w:t>业务规则</w:t>
            </w:r>
            <w:proofErr w:type="spellEnd"/>
          </w:p>
        </w:tc>
        <w:tc>
          <w:tcPr>
            <w:tcW w:w="4252" w:type="dxa"/>
            <w:vAlign w:val="center"/>
          </w:tcPr>
          <w:p w14:paraId="367C8FC3" w14:textId="77777777" w:rsidR="003C6AF9" w:rsidRDefault="00000000">
            <w:pPr>
              <w:spacing w:after="40" w:line="240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单次导出上限</w:t>
            </w:r>
            <w:r>
              <w:rPr>
                <w:sz w:val="21"/>
                <w:lang w:eastAsia="zh-CN"/>
              </w:rPr>
              <w:t xml:space="preserve"> 5000 </w:t>
            </w:r>
            <w:r>
              <w:rPr>
                <w:sz w:val="21"/>
                <w:lang w:eastAsia="zh-CN"/>
              </w:rPr>
              <w:t>行；</w:t>
            </w:r>
          </w:p>
          <w:p w14:paraId="63A3F0FF" w14:textId="77777777" w:rsidR="003C6AF9" w:rsidRDefault="00000000">
            <w:pPr>
              <w:spacing w:after="40" w:line="240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仅管理员权限可用，导出接口受权限控制。</w:t>
            </w:r>
          </w:p>
        </w:tc>
      </w:tr>
    </w:tbl>
    <w:p w14:paraId="68B64EAA" w14:textId="77777777" w:rsidR="003C6AF9" w:rsidRDefault="003C6AF9">
      <w:pPr>
        <w:spacing w:after="40" w:line="300" w:lineRule="auto"/>
        <w:rPr>
          <w:lang w:eastAsia="zh-CN"/>
        </w:rPr>
      </w:pPr>
    </w:p>
    <w:p w14:paraId="34F4D009" w14:textId="77777777" w:rsidR="003C6AF9" w:rsidRDefault="00000000">
      <w:pPr>
        <w:pStyle w:val="31"/>
        <w:rPr>
          <w:lang w:eastAsia="zh-CN"/>
        </w:rPr>
      </w:pPr>
      <w:bookmarkStart w:id="40" w:name="_Toc19291"/>
      <w:r>
        <w:rPr>
          <w:rFonts w:ascii="Times New Roman" w:eastAsia="黑体" w:hAnsi="Times New Roman"/>
          <w:color w:val="000000"/>
          <w:lang w:eastAsia="zh-CN"/>
        </w:rPr>
        <w:t xml:space="preserve">2.3.2.8  </w:t>
      </w:r>
      <w:r>
        <w:rPr>
          <w:rFonts w:ascii="Times New Roman" w:eastAsia="黑体" w:hAnsi="Times New Roman"/>
          <w:color w:val="000000"/>
          <w:lang w:eastAsia="zh-CN"/>
        </w:rPr>
        <w:t>操作日志审计用例分析</w:t>
      </w:r>
      <w:bookmarkEnd w:id="40"/>
    </w:p>
    <w:p w14:paraId="2EDDC1E9" w14:textId="77777777" w:rsidR="003C6AF9" w:rsidRDefault="00000000">
      <w:pPr>
        <w:spacing w:before="120" w:after="80"/>
        <w:jc w:val="center"/>
        <w:outlineLvl w:val="4"/>
        <w:rPr>
          <w:lang w:eastAsia="zh-CN"/>
        </w:rPr>
      </w:pPr>
      <w:bookmarkStart w:id="41" w:name="_Toc8859"/>
      <w:r>
        <w:rPr>
          <w:b/>
          <w:sz w:val="21"/>
          <w:lang w:eastAsia="zh-CN"/>
        </w:rPr>
        <w:t>表</w:t>
      </w:r>
      <w:r>
        <w:rPr>
          <w:b/>
          <w:sz w:val="21"/>
          <w:lang w:eastAsia="zh-CN"/>
        </w:rPr>
        <w:t xml:space="preserve"> 2-22  </w:t>
      </w:r>
      <w:r>
        <w:rPr>
          <w:b/>
          <w:sz w:val="21"/>
          <w:lang w:eastAsia="zh-CN"/>
        </w:rPr>
        <w:t>操作日志审计用例规约</w:t>
      </w:r>
      <w:bookmarkEnd w:id="41"/>
    </w:p>
    <w:tbl>
      <w:tblPr>
        <w:tblStyle w:val="af4"/>
        <w:tblW w:w="0" w:type="auto"/>
        <w:jc w:val="center"/>
        <w:tblLook w:val="04A0" w:firstRow="1" w:lastRow="0" w:firstColumn="1" w:lastColumn="0" w:noHBand="0" w:noVBand="1"/>
      </w:tblPr>
      <w:tblGrid>
        <w:gridCol w:w="4252"/>
        <w:gridCol w:w="4252"/>
      </w:tblGrid>
      <w:tr w:rsidR="003C6AF9" w14:paraId="6C3EE7E6" w14:textId="77777777">
        <w:trPr>
          <w:jc w:val="center"/>
        </w:trPr>
        <w:tc>
          <w:tcPr>
            <w:tcW w:w="4252" w:type="dxa"/>
            <w:shd w:val="clear" w:color="auto" w:fill="F2F2F2"/>
            <w:vAlign w:val="center"/>
          </w:tcPr>
          <w:p w14:paraId="0C64DCEB" w14:textId="77777777" w:rsidR="003C6AF9" w:rsidRDefault="00000000">
            <w:pPr>
              <w:spacing w:after="40" w:line="240" w:lineRule="auto"/>
              <w:jc w:val="center"/>
            </w:pPr>
            <w:proofErr w:type="spellStart"/>
            <w:r>
              <w:rPr>
                <w:b/>
                <w:sz w:val="21"/>
              </w:rPr>
              <w:t>用例编号</w:t>
            </w:r>
            <w:proofErr w:type="spellEnd"/>
          </w:p>
        </w:tc>
        <w:tc>
          <w:tcPr>
            <w:tcW w:w="4252" w:type="dxa"/>
            <w:vAlign w:val="center"/>
          </w:tcPr>
          <w:p w14:paraId="147BCB9C" w14:textId="77777777" w:rsidR="003C6AF9" w:rsidRDefault="00000000">
            <w:pPr>
              <w:spacing w:after="40" w:line="240" w:lineRule="auto"/>
            </w:pPr>
            <w:r>
              <w:rPr>
                <w:sz w:val="21"/>
              </w:rPr>
              <w:t>UC-20</w:t>
            </w:r>
          </w:p>
        </w:tc>
      </w:tr>
      <w:tr w:rsidR="003C6AF9" w14:paraId="6A44B361" w14:textId="77777777">
        <w:trPr>
          <w:jc w:val="center"/>
        </w:trPr>
        <w:tc>
          <w:tcPr>
            <w:tcW w:w="4252" w:type="dxa"/>
            <w:shd w:val="clear" w:color="auto" w:fill="F2F2F2"/>
            <w:vAlign w:val="center"/>
          </w:tcPr>
          <w:p w14:paraId="445366A7" w14:textId="77777777" w:rsidR="003C6AF9" w:rsidRDefault="00000000">
            <w:pPr>
              <w:spacing w:after="40" w:line="240" w:lineRule="auto"/>
              <w:jc w:val="center"/>
            </w:pPr>
            <w:proofErr w:type="spellStart"/>
            <w:r>
              <w:rPr>
                <w:b/>
                <w:sz w:val="21"/>
              </w:rPr>
              <w:t>用例名称</w:t>
            </w:r>
            <w:proofErr w:type="spellEnd"/>
          </w:p>
        </w:tc>
        <w:tc>
          <w:tcPr>
            <w:tcW w:w="4252" w:type="dxa"/>
            <w:vAlign w:val="center"/>
          </w:tcPr>
          <w:p w14:paraId="4E95F77F" w14:textId="77777777" w:rsidR="003C6AF9" w:rsidRDefault="00000000">
            <w:pPr>
              <w:spacing w:after="40" w:line="240" w:lineRule="auto"/>
            </w:pPr>
            <w:proofErr w:type="spellStart"/>
            <w:r>
              <w:rPr>
                <w:sz w:val="21"/>
              </w:rPr>
              <w:t>操作日志审计</w:t>
            </w:r>
            <w:proofErr w:type="spellEnd"/>
          </w:p>
        </w:tc>
      </w:tr>
      <w:tr w:rsidR="003C6AF9" w14:paraId="7857491B" w14:textId="77777777">
        <w:trPr>
          <w:jc w:val="center"/>
        </w:trPr>
        <w:tc>
          <w:tcPr>
            <w:tcW w:w="4252" w:type="dxa"/>
            <w:shd w:val="clear" w:color="auto" w:fill="F2F2F2"/>
            <w:vAlign w:val="center"/>
          </w:tcPr>
          <w:p w14:paraId="68A26DD2" w14:textId="77777777" w:rsidR="003C6AF9" w:rsidRDefault="00000000">
            <w:pPr>
              <w:spacing w:after="40" w:line="240" w:lineRule="auto"/>
              <w:jc w:val="center"/>
            </w:pPr>
            <w:proofErr w:type="spellStart"/>
            <w:r>
              <w:rPr>
                <w:b/>
                <w:sz w:val="21"/>
              </w:rPr>
              <w:t>参与者</w:t>
            </w:r>
            <w:proofErr w:type="spellEnd"/>
          </w:p>
        </w:tc>
        <w:tc>
          <w:tcPr>
            <w:tcW w:w="4252" w:type="dxa"/>
            <w:vAlign w:val="center"/>
          </w:tcPr>
          <w:p w14:paraId="3A5C0C79" w14:textId="77777777" w:rsidR="003C6AF9" w:rsidRDefault="00000000">
            <w:pPr>
              <w:spacing w:after="40" w:line="240" w:lineRule="auto"/>
            </w:pPr>
            <w:proofErr w:type="spellStart"/>
            <w:r>
              <w:rPr>
                <w:sz w:val="21"/>
              </w:rPr>
              <w:t>管理员</w:t>
            </w:r>
            <w:proofErr w:type="spellEnd"/>
          </w:p>
        </w:tc>
      </w:tr>
      <w:tr w:rsidR="003C6AF9" w14:paraId="5335AA95" w14:textId="77777777">
        <w:trPr>
          <w:jc w:val="center"/>
        </w:trPr>
        <w:tc>
          <w:tcPr>
            <w:tcW w:w="4252" w:type="dxa"/>
            <w:shd w:val="clear" w:color="auto" w:fill="F2F2F2"/>
            <w:vAlign w:val="center"/>
          </w:tcPr>
          <w:p w14:paraId="479C9821" w14:textId="77777777" w:rsidR="003C6AF9" w:rsidRDefault="00000000">
            <w:pPr>
              <w:spacing w:after="40" w:line="240" w:lineRule="auto"/>
              <w:jc w:val="center"/>
            </w:pPr>
            <w:proofErr w:type="spellStart"/>
            <w:r>
              <w:rPr>
                <w:b/>
                <w:sz w:val="21"/>
              </w:rPr>
              <w:t>用例描述</w:t>
            </w:r>
            <w:proofErr w:type="spellEnd"/>
          </w:p>
        </w:tc>
        <w:tc>
          <w:tcPr>
            <w:tcW w:w="4252" w:type="dxa"/>
            <w:vAlign w:val="center"/>
          </w:tcPr>
          <w:p w14:paraId="5D8505A0" w14:textId="77777777" w:rsidR="003C6AF9" w:rsidRDefault="00000000">
            <w:pPr>
              <w:spacing w:after="40" w:line="240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管理员按条件检索后台写操作日志，用于安全审计与问题追溯。</w:t>
            </w:r>
          </w:p>
        </w:tc>
      </w:tr>
      <w:tr w:rsidR="003C6AF9" w14:paraId="58058B86" w14:textId="77777777">
        <w:trPr>
          <w:jc w:val="center"/>
        </w:trPr>
        <w:tc>
          <w:tcPr>
            <w:tcW w:w="4252" w:type="dxa"/>
            <w:shd w:val="clear" w:color="auto" w:fill="F2F2F2"/>
            <w:vAlign w:val="center"/>
          </w:tcPr>
          <w:p w14:paraId="4CDDFFB4" w14:textId="77777777" w:rsidR="003C6AF9" w:rsidRDefault="00000000">
            <w:pPr>
              <w:spacing w:after="40" w:line="240" w:lineRule="auto"/>
              <w:jc w:val="center"/>
            </w:pPr>
            <w:proofErr w:type="spellStart"/>
            <w:r>
              <w:rPr>
                <w:b/>
                <w:sz w:val="21"/>
              </w:rPr>
              <w:lastRenderedPageBreak/>
              <w:t>主要流程</w:t>
            </w:r>
            <w:proofErr w:type="spellEnd"/>
          </w:p>
        </w:tc>
        <w:tc>
          <w:tcPr>
            <w:tcW w:w="4252" w:type="dxa"/>
            <w:vAlign w:val="center"/>
          </w:tcPr>
          <w:p w14:paraId="7BA7739B" w14:textId="77777777" w:rsidR="003C6AF9" w:rsidRDefault="00000000">
            <w:pPr>
              <w:spacing w:after="40" w:line="240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 xml:space="preserve">1. </w:t>
            </w:r>
            <w:r>
              <w:rPr>
                <w:sz w:val="21"/>
                <w:lang w:eastAsia="zh-CN"/>
              </w:rPr>
              <w:t>进入操作日志审计页面；</w:t>
            </w:r>
          </w:p>
          <w:p w14:paraId="620AEBA1" w14:textId="77777777" w:rsidR="003C6AF9" w:rsidRDefault="00000000">
            <w:pPr>
              <w:spacing w:after="40" w:line="240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 xml:space="preserve">2. </w:t>
            </w:r>
            <w:r>
              <w:rPr>
                <w:sz w:val="21"/>
                <w:lang w:eastAsia="zh-CN"/>
              </w:rPr>
              <w:t>按操作人、模块、动作、时间等条件筛选日志；</w:t>
            </w:r>
          </w:p>
          <w:p w14:paraId="57FE7619" w14:textId="77777777" w:rsidR="003C6AF9" w:rsidRDefault="00000000">
            <w:pPr>
              <w:spacing w:after="40" w:line="240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 xml:space="preserve">3. </w:t>
            </w:r>
            <w:r>
              <w:rPr>
                <w:sz w:val="21"/>
                <w:lang w:eastAsia="zh-CN"/>
              </w:rPr>
              <w:t>查看请求参数（已脱敏）与操作结果。</w:t>
            </w:r>
          </w:p>
        </w:tc>
      </w:tr>
      <w:tr w:rsidR="003C6AF9" w14:paraId="72AF15F8" w14:textId="77777777">
        <w:trPr>
          <w:jc w:val="center"/>
        </w:trPr>
        <w:tc>
          <w:tcPr>
            <w:tcW w:w="4252" w:type="dxa"/>
            <w:shd w:val="clear" w:color="auto" w:fill="F2F2F2"/>
            <w:vAlign w:val="center"/>
          </w:tcPr>
          <w:p w14:paraId="67C689D7" w14:textId="77777777" w:rsidR="003C6AF9" w:rsidRDefault="00000000">
            <w:pPr>
              <w:spacing w:after="40" w:line="240" w:lineRule="auto"/>
              <w:jc w:val="center"/>
            </w:pPr>
            <w:proofErr w:type="spellStart"/>
            <w:r>
              <w:rPr>
                <w:b/>
                <w:sz w:val="21"/>
              </w:rPr>
              <w:t>后置条件</w:t>
            </w:r>
            <w:proofErr w:type="spellEnd"/>
          </w:p>
        </w:tc>
        <w:tc>
          <w:tcPr>
            <w:tcW w:w="4252" w:type="dxa"/>
            <w:vAlign w:val="center"/>
          </w:tcPr>
          <w:p w14:paraId="46A2E81A" w14:textId="77777777" w:rsidR="003C6AF9" w:rsidRDefault="00000000">
            <w:pPr>
              <w:spacing w:after="40" w:line="240" w:lineRule="auto"/>
            </w:pPr>
            <w:proofErr w:type="spellStart"/>
            <w:r>
              <w:rPr>
                <w:sz w:val="21"/>
              </w:rPr>
              <w:t>无数据变更</w:t>
            </w:r>
            <w:proofErr w:type="spellEnd"/>
            <w:r>
              <w:rPr>
                <w:sz w:val="21"/>
              </w:rPr>
              <w:t>。</w:t>
            </w:r>
          </w:p>
        </w:tc>
      </w:tr>
      <w:tr w:rsidR="003C6AF9" w14:paraId="02795867" w14:textId="77777777">
        <w:trPr>
          <w:jc w:val="center"/>
        </w:trPr>
        <w:tc>
          <w:tcPr>
            <w:tcW w:w="4252" w:type="dxa"/>
            <w:shd w:val="clear" w:color="auto" w:fill="F2F2F2"/>
            <w:vAlign w:val="center"/>
          </w:tcPr>
          <w:p w14:paraId="41EAB3D8" w14:textId="77777777" w:rsidR="003C6AF9" w:rsidRDefault="00000000">
            <w:pPr>
              <w:spacing w:after="40" w:line="240" w:lineRule="auto"/>
              <w:jc w:val="center"/>
            </w:pPr>
            <w:proofErr w:type="spellStart"/>
            <w:r>
              <w:rPr>
                <w:b/>
                <w:sz w:val="21"/>
              </w:rPr>
              <w:t>业务规则</w:t>
            </w:r>
            <w:proofErr w:type="spellEnd"/>
          </w:p>
        </w:tc>
        <w:tc>
          <w:tcPr>
            <w:tcW w:w="4252" w:type="dxa"/>
            <w:vAlign w:val="center"/>
          </w:tcPr>
          <w:p w14:paraId="64023CE8" w14:textId="77777777" w:rsidR="003C6AF9" w:rsidRDefault="00000000">
            <w:pPr>
              <w:spacing w:after="40" w:line="240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后台关键写操作统一记录操作日志；</w:t>
            </w:r>
          </w:p>
          <w:p w14:paraId="44E78F82" w14:textId="77777777" w:rsidR="003C6AF9" w:rsidRDefault="00000000">
            <w:pPr>
              <w:spacing w:after="40" w:line="240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日志只写不改，敏感参数脱敏后存储。</w:t>
            </w:r>
          </w:p>
        </w:tc>
      </w:tr>
    </w:tbl>
    <w:p w14:paraId="044129A9" w14:textId="77777777" w:rsidR="003C6AF9" w:rsidRDefault="003C6AF9">
      <w:pPr>
        <w:spacing w:after="40" w:line="300" w:lineRule="auto"/>
        <w:rPr>
          <w:lang w:eastAsia="zh-CN"/>
        </w:rPr>
      </w:pPr>
    </w:p>
    <w:p w14:paraId="52E7DB63" w14:textId="77777777" w:rsidR="003C6AF9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23D84F22" w14:textId="77777777" w:rsidR="003C6AF9" w:rsidRDefault="00000000">
      <w:pPr>
        <w:pStyle w:val="1"/>
        <w:rPr>
          <w:lang w:eastAsia="zh-CN"/>
        </w:rPr>
      </w:pPr>
      <w:bookmarkStart w:id="42" w:name="_Toc26904"/>
      <w:bookmarkStart w:id="43" w:name="_Toc14722"/>
      <w:r>
        <w:rPr>
          <w:rFonts w:ascii="Times New Roman" w:eastAsia="黑体" w:hAnsi="Times New Roman"/>
          <w:color w:val="000000"/>
          <w:sz w:val="32"/>
          <w:lang w:eastAsia="zh-CN"/>
        </w:rPr>
        <w:lastRenderedPageBreak/>
        <w:t>附录</w:t>
      </w:r>
      <w:r>
        <w:rPr>
          <w:rFonts w:ascii="Times New Roman" w:eastAsia="黑体" w:hAnsi="Times New Roman"/>
          <w:color w:val="000000"/>
          <w:sz w:val="32"/>
          <w:lang w:eastAsia="zh-CN"/>
        </w:rPr>
        <w:t xml:space="preserve">A  </w:t>
      </w:r>
      <w:r>
        <w:rPr>
          <w:rFonts w:ascii="Times New Roman" w:eastAsia="黑体" w:hAnsi="Times New Roman"/>
          <w:color w:val="000000"/>
          <w:sz w:val="32"/>
          <w:lang w:eastAsia="zh-CN"/>
        </w:rPr>
        <w:t>图表索引</w:t>
      </w:r>
      <w:bookmarkEnd w:id="42"/>
      <w:bookmarkEnd w:id="43"/>
    </w:p>
    <w:p w14:paraId="3C607E4E" w14:textId="77777777" w:rsidR="003C6AF9" w:rsidRDefault="00000000">
      <w:pPr>
        <w:spacing w:after="120" w:line="300" w:lineRule="auto"/>
        <w:ind w:firstLine="480"/>
        <w:rPr>
          <w:lang w:eastAsia="zh-CN"/>
        </w:rPr>
      </w:pPr>
      <w:r>
        <w:rPr>
          <w:lang w:eastAsia="zh-CN"/>
        </w:rPr>
        <w:t>下表列出本文档包含的全部图表及其所在章节。</w:t>
      </w:r>
    </w:p>
    <w:p w14:paraId="5CDA3D97" w14:textId="77777777" w:rsidR="003C6AF9" w:rsidRDefault="00000000">
      <w:pPr>
        <w:spacing w:before="120" w:after="80"/>
        <w:jc w:val="center"/>
      </w:pPr>
      <w:r>
        <w:rPr>
          <w:b/>
          <w:sz w:val="21"/>
        </w:rPr>
        <w:t>表</w:t>
      </w:r>
      <w:r>
        <w:rPr>
          <w:b/>
          <w:sz w:val="21"/>
        </w:rPr>
        <w:t xml:space="preserve"> A-</w:t>
      </w:r>
      <w:proofErr w:type="gramStart"/>
      <w:r>
        <w:rPr>
          <w:b/>
          <w:sz w:val="21"/>
        </w:rPr>
        <w:t xml:space="preserve">1  </w:t>
      </w:r>
      <w:proofErr w:type="spellStart"/>
      <w:r>
        <w:rPr>
          <w:b/>
          <w:sz w:val="21"/>
        </w:rPr>
        <w:t>图表索引</w:t>
      </w:r>
      <w:proofErr w:type="spellEnd"/>
      <w:proofErr w:type="gramEnd"/>
    </w:p>
    <w:tbl>
      <w:tblPr>
        <w:tblStyle w:val="af4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4819"/>
        <w:gridCol w:w="1814"/>
      </w:tblGrid>
      <w:tr w:rsidR="003C6AF9" w14:paraId="2D213AED" w14:textId="77777777">
        <w:trPr>
          <w:jc w:val="center"/>
        </w:trPr>
        <w:tc>
          <w:tcPr>
            <w:tcW w:w="1701" w:type="dxa"/>
            <w:shd w:val="clear" w:color="auto" w:fill="D9E2F3"/>
            <w:vAlign w:val="center"/>
          </w:tcPr>
          <w:p w14:paraId="3B79C018" w14:textId="77777777" w:rsidR="003C6AF9" w:rsidRDefault="00000000">
            <w:pPr>
              <w:spacing w:after="40" w:line="240" w:lineRule="auto"/>
              <w:jc w:val="center"/>
            </w:pPr>
            <w:proofErr w:type="spellStart"/>
            <w:r>
              <w:rPr>
                <w:b/>
                <w:sz w:val="21"/>
              </w:rPr>
              <w:t>编号</w:t>
            </w:r>
            <w:proofErr w:type="spellEnd"/>
          </w:p>
        </w:tc>
        <w:tc>
          <w:tcPr>
            <w:tcW w:w="4819" w:type="dxa"/>
            <w:shd w:val="clear" w:color="auto" w:fill="D9E2F3"/>
            <w:vAlign w:val="center"/>
          </w:tcPr>
          <w:p w14:paraId="48CB2452" w14:textId="77777777" w:rsidR="003C6AF9" w:rsidRDefault="00000000">
            <w:pPr>
              <w:spacing w:after="40" w:line="240" w:lineRule="auto"/>
              <w:jc w:val="center"/>
            </w:pPr>
            <w:proofErr w:type="spellStart"/>
            <w:r>
              <w:rPr>
                <w:b/>
                <w:sz w:val="21"/>
              </w:rPr>
              <w:t>名称</w:t>
            </w:r>
            <w:proofErr w:type="spellEnd"/>
          </w:p>
        </w:tc>
        <w:tc>
          <w:tcPr>
            <w:tcW w:w="1814" w:type="dxa"/>
            <w:shd w:val="clear" w:color="auto" w:fill="D9E2F3"/>
            <w:vAlign w:val="center"/>
          </w:tcPr>
          <w:p w14:paraId="343D4232" w14:textId="77777777" w:rsidR="003C6AF9" w:rsidRDefault="00000000">
            <w:pPr>
              <w:spacing w:after="40" w:line="240" w:lineRule="auto"/>
              <w:jc w:val="center"/>
            </w:pPr>
            <w:proofErr w:type="spellStart"/>
            <w:r>
              <w:rPr>
                <w:b/>
                <w:sz w:val="21"/>
              </w:rPr>
              <w:t>所在章节</w:t>
            </w:r>
            <w:proofErr w:type="spellEnd"/>
          </w:p>
        </w:tc>
      </w:tr>
      <w:tr w:rsidR="003C6AF9" w14:paraId="3FA66ABC" w14:textId="77777777">
        <w:trPr>
          <w:jc w:val="center"/>
        </w:trPr>
        <w:tc>
          <w:tcPr>
            <w:tcW w:w="1701" w:type="dxa"/>
            <w:vAlign w:val="center"/>
          </w:tcPr>
          <w:p w14:paraId="6EDE69DD" w14:textId="77777777" w:rsidR="003C6AF9" w:rsidRDefault="00000000">
            <w:pPr>
              <w:spacing w:after="40" w:line="240" w:lineRule="auto"/>
              <w:jc w:val="center"/>
            </w:pPr>
            <w:r>
              <w:rPr>
                <w:sz w:val="21"/>
              </w:rPr>
              <w:t>图</w:t>
            </w:r>
            <w:r>
              <w:rPr>
                <w:sz w:val="21"/>
              </w:rPr>
              <w:t xml:space="preserve"> 2-1</w:t>
            </w:r>
          </w:p>
        </w:tc>
        <w:tc>
          <w:tcPr>
            <w:tcW w:w="4819" w:type="dxa"/>
            <w:vAlign w:val="center"/>
          </w:tcPr>
          <w:p w14:paraId="65904655" w14:textId="77777777" w:rsidR="003C6AF9" w:rsidRDefault="00000000">
            <w:pPr>
              <w:spacing w:after="40" w:line="240" w:lineRule="auto"/>
              <w:jc w:val="center"/>
            </w:pPr>
            <w:proofErr w:type="spellStart"/>
            <w:r>
              <w:rPr>
                <w:sz w:val="21"/>
              </w:rPr>
              <w:t>系统总体用例图</w:t>
            </w:r>
            <w:proofErr w:type="spellEnd"/>
          </w:p>
        </w:tc>
        <w:tc>
          <w:tcPr>
            <w:tcW w:w="1814" w:type="dxa"/>
            <w:vAlign w:val="center"/>
          </w:tcPr>
          <w:p w14:paraId="6AE71F3E" w14:textId="77777777" w:rsidR="003C6AF9" w:rsidRDefault="00000000">
            <w:pPr>
              <w:spacing w:after="40" w:line="240" w:lineRule="auto"/>
              <w:jc w:val="center"/>
            </w:pPr>
            <w:r>
              <w:rPr>
                <w:sz w:val="21"/>
              </w:rPr>
              <w:t>2.1.2</w:t>
            </w:r>
          </w:p>
        </w:tc>
      </w:tr>
      <w:tr w:rsidR="003C6AF9" w14:paraId="0730B80C" w14:textId="77777777">
        <w:trPr>
          <w:jc w:val="center"/>
        </w:trPr>
        <w:tc>
          <w:tcPr>
            <w:tcW w:w="1701" w:type="dxa"/>
            <w:vAlign w:val="center"/>
          </w:tcPr>
          <w:p w14:paraId="6E5986A3" w14:textId="77777777" w:rsidR="003C6AF9" w:rsidRDefault="00000000">
            <w:pPr>
              <w:spacing w:after="40" w:line="240" w:lineRule="auto"/>
              <w:jc w:val="center"/>
            </w:pPr>
            <w:r>
              <w:rPr>
                <w:sz w:val="21"/>
              </w:rPr>
              <w:t>图</w:t>
            </w:r>
            <w:r>
              <w:rPr>
                <w:sz w:val="21"/>
              </w:rPr>
              <w:t xml:space="preserve"> 2-2</w:t>
            </w:r>
          </w:p>
        </w:tc>
        <w:tc>
          <w:tcPr>
            <w:tcW w:w="4819" w:type="dxa"/>
            <w:vAlign w:val="center"/>
          </w:tcPr>
          <w:p w14:paraId="7B8EFAF8" w14:textId="77777777" w:rsidR="003C6AF9" w:rsidRDefault="00000000">
            <w:pPr>
              <w:spacing w:after="40" w:line="240" w:lineRule="auto"/>
              <w:jc w:val="center"/>
            </w:pPr>
            <w:proofErr w:type="spellStart"/>
            <w:r>
              <w:rPr>
                <w:sz w:val="21"/>
              </w:rPr>
              <w:t>用户注册用例图</w:t>
            </w:r>
            <w:proofErr w:type="spellEnd"/>
          </w:p>
        </w:tc>
        <w:tc>
          <w:tcPr>
            <w:tcW w:w="1814" w:type="dxa"/>
            <w:vAlign w:val="center"/>
          </w:tcPr>
          <w:p w14:paraId="373F01B1" w14:textId="77777777" w:rsidR="003C6AF9" w:rsidRDefault="00000000">
            <w:pPr>
              <w:spacing w:after="40" w:line="240" w:lineRule="auto"/>
              <w:jc w:val="center"/>
            </w:pPr>
            <w:r>
              <w:rPr>
                <w:sz w:val="21"/>
              </w:rPr>
              <w:t>2.2.1</w:t>
            </w:r>
          </w:p>
        </w:tc>
      </w:tr>
      <w:tr w:rsidR="003C6AF9" w14:paraId="6F01DFF1" w14:textId="77777777">
        <w:trPr>
          <w:jc w:val="center"/>
        </w:trPr>
        <w:tc>
          <w:tcPr>
            <w:tcW w:w="1701" w:type="dxa"/>
            <w:vAlign w:val="center"/>
          </w:tcPr>
          <w:p w14:paraId="7311688B" w14:textId="77777777" w:rsidR="003C6AF9" w:rsidRDefault="00000000">
            <w:pPr>
              <w:spacing w:after="40" w:line="240" w:lineRule="auto"/>
              <w:jc w:val="center"/>
            </w:pPr>
            <w:r>
              <w:rPr>
                <w:sz w:val="21"/>
              </w:rPr>
              <w:t>图</w:t>
            </w:r>
            <w:r>
              <w:rPr>
                <w:sz w:val="21"/>
              </w:rPr>
              <w:t xml:space="preserve"> 2-3</w:t>
            </w:r>
          </w:p>
        </w:tc>
        <w:tc>
          <w:tcPr>
            <w:tcW w:w="4819" w:type="dxa"/>
            <w:vAlign w:val="center"/>
          </w:tcPr>
          <w:p w14:paraId="7DE48192" w14:textId="77777777" w:rsidR="003C6AF9" w:rsidRDefault="00000000">
            <w:pPr>
              <w:spacing w:after="40" w:line="240" w:lineRule="auto"/>
              <w:jc w:val="center"/>
            </w:pPr>
            <w:proofErr w:type="spellStart"/>
            <w:r>
              <w:rPr>
                <w:sz w:val="21"/>
              </w:rPr>
              <w:t>用户登录用例图</w:t>
            </w:r>
            <w:proofErr w:type="spellEnd"/>
          </w:p>
        </w:tc>
        <w:tc>
          <w:tcPr>
            <w:tcW w:w="1814" w:type="dxa"/>
            <w:vAlign w:val="center"/>
          </w:tcPr>
          <w:p w14:paraId="424BBF97" w14:textId="77777777" w:rsidR="003C6AF9" w:rsidRDefault="00000000">
            <w:pPr>
              <w:spacing w:after="40" w:line="240" w:lineRule="auto"/>
              <w:jc w:val="center"/>
            </w:pPr>
            <w:r>
              <w:rPr>
                <w:sz w:val="21"/>
              </w:rPr>
              <w:t>2.2.2</w:t>
            </w:r>
          </w:p>
        </w:tc>
      </w:tr>
      <w:tr w:rsidR="003C6AF9" w14:paraId="07262818" w14:textId="77777777">
        <w:trPr>
          <w:jc w:val="center"/>
        </w:trPr>
        <w:tc>
          <w:tcPr>
            <w:tcW w:w="1701" w:type="dxa"/>
            <w:vAlign w:val="center"/>
          </w:tcPr>
          <w:p w14:paraId="35F90375" w14:textId="77777777" w:rsidR="003C6AF9" w:rsidRDefault="00000000">
            <w:pPr>
              <w:spacing w:after="40" w:line="240" w:lineRule="auto"/>
              <w:jc w:val="center"/>
            </w:pPr>
            <w:r>
              <w:rPr>
                <w:sz w:val="21"/>
              </w:rPr>
              <w:t>图</w:t>
            </w:r>
            <w:r>
              <w:rPr>
                <w:sz w:val="21"/>
              </w:rPr>
              <w:t xml:space="preserve"> 2-4</w:t>
            </w:r>
          </w:p>
        </w:tc>
        <w:tc>
          <w:tcPr>
            <w:tcW w:w="4819" w:type="dxa"/>
            <w:vAlign w:val="center"/>
          </w:tcPr>
          <w:p w14:paraId="2D06705A" w14:textId="77777777" w:rsidR="003C6AF9" w:rsidRDefault="00000000">
            <w:pPr>
              <w:spacing w:after="40" w:line="240" w:lineRule="auto"/>
              <w:jc w:val="center"/>
              <w:rPr>
                <w:lang w:eastAsia="zh-CN"/>
              </w:rPr>
            </w:pPr>
            <w:r>
              <w:rPr>
                <w:sz w:val="21"/>
                <w:lang w:eastAsia="zh-CN"/>
              </w:rPr>
              <w:t>商品浏览与搜索用例图</w:t>
            </w:r>
          </w:p>
        </w:tc>
        <w:tc>
          <w:tcPr>
            <w:tcW w:w="1814" w:type="dxa"/>
            <w:vAlign w:val="center"/>
          </w:tcPr>
          <w:p w14:paraId="6B110628" w14:textId="77777777" w:rsidR="003C6AF9" w:rsidRDefault="00000000">
            <w:pPr>
              <w:spacing w:after="40" w:line="240" w:lineRule="auto"/>
              <w:jc w:val="center"/>
            </w:pPr>
            <w:r>
              <w:rPr>
                <w:sz w:val="21"/>
              </w:rPr>
              <w:t>2.2.3</w:t>
            </w:r>
          </w:p>
        </w:tc>
      </w:tr>
      <w:tr w:rsidR="003C6AF9" w14:paraId="50569F95" w14:textId="77777777">
        <w:trPr>
          <w:jc w:val="center"/>
        </w:trPr>
        <w:tc>
          <w:tcPr>
            <w:tcW w:w="1701" w:type="dxa"/>
            <w:vAlign w:val="center"/>
          </w:tcPr>
          <w:p w14:paraId="5DDCC20F" w14:textId="77777777" w:rsidR="003C6AF9" w:rsidRDefault="00000000">
            <w:pPr>
              <w:spacing w:after="40" w:line="240" w:lineRule="auto"/>
              <w:jc w:val="center"/>
            </w:pPr>
            <w:r>
              <w:rPr>
                <w:sz w:val="21"/>
              </w:rPr>
              <w:t>图</w:t>
            </w:r>
            <w:r>
              <w:rPr>
                <w:sz w:val="21"/>
              </w:rPr>
              <w:t xml:space="preserve"> 2-5</w:t>
            </w:r>
          </w:p>
        </w:tc>
        <w:tc>
          <w:tcPr>
            <w:tcW w:w="4819" w:type="dxa"/>
            <w:vAlign w:val="center"/>
          </w:tcPr>
          <w:p w14:paraId="790DB321" w14:textId="77777777" w:rsidR="003C6AF9" w:rsidRDefault="00000000">
            <w:pPr>
              <w:spacing w:after="40" w:line="240" w:lineRule="auto"/>
              <w:jc w:val="center"/>
            </w:pPr>
            <w:proofErr w:type="spellStart"/>
            <w:r>
              <w:rPr>
                <w:sz w:val="21"/>
              </w:rPr>
              <w:t>购物车管理用例图</w:t>
            </w:r>
            <w:proofErr w:type="spellEnd"/>
          </w:p>
        </w:tc>
        <w:tc>
          <w:tcPr>
            <w:tcW w:w="1814" w:type="dxa"/>
            <w:vAlign w:val="center"/>
          </w:tcPr>
          <w:p w14:paraId="1D9DF898" w14:textId="77777777" w:rsidR="003C6AF9" w:rsidRDefault="00000000">
            <w:pPr>
              <w:spacing w:after="40" w:line="240" w:lineRule="auto"/>
              <w:jc w:val="center"/>
            </w:pPr>
            <w:r>
              <w:rPr>
                <w:sz w:val="21"/>
              </w:rPr>
              <w:t>2.2.4</w:t>
            </w:r>
          </w:p>
        </w:tc>
      </w:tr>
      <w:tr w:rsidR="003C6AF9" w14:paraId="5F58637C" w14:textId="77777777">
        <w:trPr>
          <w:jc w:val="center"/>
        </w:trPr>
        <w:tc>
          <w:tcPr>
            <w:tcW w:w="1701" w:type="dxa"/>
            <w:vAlign w:val="center"/>
          </w:tcPr>
          <w:p w14:paraId="2634F218" w14:textId="77777777" w:rsidR="003C6AF9" w:rsidRDefault="00000000">
            <w:pPr>
              <w:spacing w:after="40" w:line="240" w:lineRule="auto"/>
              <w:jc w:val="center"/>
            </w:pPr>
            <w:r>
              <w:rPr>
                <w:sz w:val="21"/>
              </w:rPr>
              <w:t>图</w:t>
            </w:r>
            <w:r>
              <w:rPr>
                <w:sz w:val="21"/>
              </w:rPr>
              <w:t xml:space="preserve"> 2-6</w:t>
            </w:r>
          </w:p>
        </w:tc>
        <w:tc>
          <w:tcPr>
            <w:tcW w:w="4819" w:type="dxa"/>
            <w:vAlign w:val="center"/>
          </w:tcPr>
          <w:p w14:paraId="583849D3" w14:textId="77777777" w:rsidR="003C6AF9" w:rsidRDefault="00000000">
            <w:pPr>
              <w:spacing w:after="40" w:line="240" w:lineRule="auto"/>
              <w:jc w:val="center"/>
            </w:pPr>
            <w:proofErr w:type="spellStart"/>
            <w:r>
              <w:rPr>
                <w:sz w:val="21"/>
              </w:rPr>
              <w:t>下单结算用例图</w:t>
            </w:r>
            <w:proofErr w:type="spellEnd"/>
          </w:p>
        </w:tc>
        <w:tc>
          <w:tcPr>
            <w:tcW w:w="1814" w:type="dxa"/>
            <w:vAlign w:val="center"/>
          </w:tcPr>
          <w:p w14:paraId="02750BF5" w14:textId="77777777" w:rsidR="003C6AF9" w:rsidRDefault="00000000">
            <w:pPr>
              <w:spacing w:after="40" w:line="240" w:lineRule="auto"/>
              <w:jc w:val="center"/>
            </w:pPr>
            <w:r>
              <w:rPr>
                <w:sz w:val="21"/>
              </w:rPr>
              <w:t>2.2.5</w:t>
            </w:r>
          </w:p>
        </w:tc>
      </w:tr>
      <w:tr w:rsidR="003C6AF9" w14:paraId="2B009808" w14:textId="77777777">
        <w:trPr>
          <w:jc w:val="center"/>
        </w:trPr>
        <w:tc>
          <w:tcPr>
            <w:tcW w:w="1701" w:type="dxa"/>
            <w:vAlign w:val="center"/>
          </w:tcPr>
          <w:p w14:paraId="5CED6FB4" w14:textId="77777777" w:rsidR="003C6AF9" w:rsidRDefault="00000000">
            <w:pPr>
              <w:spacing w:after="40" w:line="240" w:lineRule="auto"/>
              <w:jc w:val="center"/>
            </w:pPr>
            <w:r>
              <w:rPr>
                <w:sz w:val="21"/>
              </w:rPr>
              <w:t>图</w:t>
            </w:r>
            <w:r>
              <w:rPr>
                <w:sz w:val="21"/>
              </w:rPr>
              <w:t xml:space="preserve"> 2-7</w:t>
            </w:r>
          </w:p>
        </w:tc>
        <w:tc>
          <w:tcPr>
            <w:tcW w:w="4819" w:type="dxa"/>
            <w:vAlign w:val="center"/>
          </w:tcPr>
          <w:p w14:paraId="1BE32D33" w14:textId="77777777" w:rsidR="003C6AF9" w:rsidRDefault="00000000">
            <w:pPr>
              <w:spacing w:after="40" w:line="240" w:lineRule="auto"/>
              <w:jc w:val="center"/>
            </w:pPr>
            <w:proofErr w:type="spellStart"/>
            <w:r>
              <w:rPr>
                <w:sz w:val="21"/>
              </w:rPr>
              <w:t>模拟支付用例图</w:t>
            </w:r>
            <w:proofErr w:type="spellEnd"/>
          </w:p>
        </w:tc>
        <w:tc>
          <w:tcPr>
            <w:tcW w:w="1814" w:type="dxa"/>
            <w:vAlign w:val="center"/>
          </w:tcPr>
          <w:p w14:paraId="7549CB13" w14:textId="77777777" w:rsidR="003C6AF9" w:rsidRDefault="00000000">
            <w:pPr>
              <w:spacing w:after="40" w:line="240" w:lineRule="auto"/>
              <w:jc w:val="center"/>
            </w:pPr>
            <w:r>
              <w:rPr>
                <w:sz w:val="21"/>
              </w:rPr>
              <w:t>2.2.6</w:t>
            </w:r>
          </w:p>
        </w:tc>
      </w:tr>
      <w:tr w:rsidR="003C6AF9" w14:paraId="11DB22C8" w14:textId="77777777">
        <w:trPr>
          <w:jc w:val="center"/>
        </w:trPr>
        <w:tc>
          <w:tcPr>
            <w:tcW w:w="1701" w:type="dxa"/>
            <w:vAlign w:val="center"/>
          </w:tcPr>
          <w:p w14:paraId="50D535C2" w14:textId="77777777" w:rsidR="003C6AF9" w:rsidRDefault="00000000">
            <w:pPr>
              <w:spacing w:after="40" w:line="240" w:lineRule="auto"/>
              <w:jc w:val="center"/>
            </w:pPr>
            <w:r>
              <w:rPr>
                <w:sz w:val="21"/>
              </w:rPr>
              <w:t>图</w:t>
            </w:r>
            <w:r>
              <w:rPr>
                <w:sz w:val="21"/>
              </w:rPr>
              <w:t xml:space="preserve"> 2-8</w:t>
            </w:r>
          </w:p>
        </w:tc>
        <w:tc>
          <w:tcPr>
            <w:tcW w:w="4819" w:type="dxa"/>
            <w:vAlign w:val="center"/>
          </w:tcPr>
          <w:p w14:paraId="1E7C3EED" w14:textId="77777777" w:rsidR="003C6AF9" w:rsidRDefault="00000000">
            <w:pPr>
              <w:spacing w:after="40" w:line="240" w:lineRule="auto"/>
              <w:jc w:val="center"/>
            </w:pPr>
            <w:proofErr w:type="spellStart"/>
            <w:r>
              <w:rPr>
                <w:sz w:val="21"/>
              </w:rPr>
              <w:t>我的订单管理用例图</w:t>
            </w:r>
            <w:proofErr w:type="spellEnd"/>
          </w:p>
        </w:tc>
        <w:tc>
          <w:tcPr>
            <w:tcW w:w="1814" w:type="dxa"/>
            <w:vAlign w:val="center"/>
          </w:tcPr>
          <w:p w14:paraId="1F86CFB5" w14:textId="77777777" w:rsidR="003C6AF9" w:rsidRDefault="00000000">
            <w:pPr>
              <w:spacing w:after="40" w:line="240" w:lineRule="auto"/>
              <w:jc w:val="center"/>
            </w:pPr>
            <w:r>
              <w:rPr>
                <w:sz w:val="21"/>
              </w:rPr>
              <w:t>2.2.7</w:t>
            </w:r>
          </w:p>
        </w:tc>
      </w:tr>
      <w:tr w:rsidR="003C6AF9" w14:paraId="1DE6A988" w14:textId="77777777">
        <w:trPr>
          <w:jc w:val="center"/>
        </w:trPr>
        <w:tc>
          <w:tcPr>
            <w:tcW w:w="1701" w:type="dxa"/>
            <w:vAlign w:val="center"/>
          </w:tcPr>
          <w:p w14:paraId="1ED205D6" w14:textId="77777777" w:rsidR="003C6AF9" w:rsidRDefault="00000000">
            <w:pPr>
              <w:spacing w:after="40" w:line="240" w:lineRule="auto"/>
              <w:jc w:val="center"/>
            </w:pPr>
            <w:r>
              <w:rPr>
                <w:sz w:val="21"/>
              </w:rPr>
              <w:t>图</w:t>
            </w:r>
            <w:r>
              <w:rPr>
                <w:sz w:val="21"/>
              </w:rPr>
              <w:t xml:space="preserve"> 2-9</w:t>
            </w:r>
          </w:p>
        </w:tc>
        <w:tc>
          <w:tcPr>
            <w:tcW w:w="4819" w:type="dxa"/>
            <w:vAlign w:val="center"/>
          </w:tcPr>
          <w:p w14:paraId="7A36988A" w14:textId="77777777" w:rsidR="003C6AF9" w:rsidRDefault="00000000">
            <w:pPr>
              <w:spacing w:after="40" w:line="240" w:lineRule="auto"/>
              <w:jc w:val="center"/>
              <w:rPr>
                <w:lang w:eastAsia="zh-CN"/>
              </w:rPr>
            </w:pPr>
            <w:r>
              <w:rPr>
                <w:sz w:val="21"/>
                <w:lang w:eastAsia="zh-CN"/>
              </w:rPr>
              <w:t>后台订单处理与发货用例图</w:t>
            </w:r>
          </w:p>
        </w:tc>
        <w:tc>
          <w:tcPr>
            <w:tcW w:w="1814" w:type="dxa"/>
            <w:vAlign w:val="center"/>
          </w:tcPr>
          <w:p w14:paraId="1B86D002" w14:textId="77777777" w:rsidR="003C6AF9" w:rsidRDefault="00000000">
            <w:pPr>
              <w:spacing w:after="40" w:line="240" w:lineRule="auto"/>
              <w:jc w:val="center"/>
            </w:pPr>
            <w:r>
              <w:rPr>
                <w:sz w:val="21"/>
              </w:rPr>
              <w:t>2.2.8</w:t>
            </w:r>
          </w:p>
        </w:tc>
      </w:tr>
      <w:tr w:rsidR="003C6AF9" w14:paraId="0E714FE0" w14:textId="77777777">
        <w:trPr>
          <w:jc w:val="center"/>
        </w:trPr>
        <w:tc>
          <w:tcPr>
            <w:tcW w:w="1701" w:type="dxa"/>
            <w:vAlign w:val="center"/>
          </w:tcPr>
          <w:p w14:paraId="350280DA" w14:textId="77777777" w:rsidR="003C6AF9" w:rsidRDefault="00000000">
            <w:pPr>
              <w:spacing w:after="40" w:line="240" w:lineRule="auto"/>
              <w:jc w:val="center"/>
            </w:pPr>
            <w:r>
              <w:rPr>
                <w:sz w:val="21"/>
              </w:rPr>
              <w:t>图</w:t>
            </w:r>
            <w:r>
              <w:rPr>
                <w:sz w:val="21"/>
              </w:rPr>
              <w:t xml:space="preserve"> 2-10</w:t>
            </w:r>
          </w:p>
        </w:tc>
        <w:tc>
          <w:tcPr>
            <w:tcW w:w="4819" w:type="dxa"/>
            <w:vAlign w:val="center"/>
          </w:tcPr>
          <w:p w14:paraId="3C15F8BF" w14:textId="77777777" w:rsidR="003C6AF9" w:rsidRDefault="00000000">
            <w:pPr>
              <w:spacing w:after="40" w:line="240" w:lineRule="auto"/>
              <w:jc w:val="center"/>
            </w:pPr>
            <w:proofErr w:type="spellStart"/>
            <w:r>
              <w:rPr>
                <w:sz w:val="21"/>
              </w:rPr>
              <w:t>用户侧其他用例图</w:t>
            </w:r>
            <w:proofErr w:type="spellEnd"/>
          </w:p>
        </w:tc>
        <w:tc>
          <w:tcPr>
            <w:tcW w:w="1814" w:type="dxa"/>
            <w:vAlign w:val="center"/>
          </w:tcPr>
          <w:p w14:paraId="31F49127" w14:textId="77777777" w:rsidR="003C6AF9" w:rsidRDefault="00000000">
            <w:pPr>
              <w:spacing w:after="40" w:line="240" w:lineRule="auto"/>
              <w:jc w:val="center"/>
            </w:pPr>
            <w:r>
              <w:rPr>
                <w:sz w:val="21"/>
              </w:rPr>
              <w:t>2.3.1</w:t>
            </w:r>
          </w:p>
        </w:tc>
      </w:tr>
      <w:tr w:rsidR="003C6AF9" w14:paraId="5E72BCCB" w14:textId="77777777">
        <w:trPr>
          <w:jc w:val="center"/>
        </w:trPr>
        <w:tc>
          <w:tcPr>
            <w:tcW w:w="1701" w:type="dxa"/>
            <w:vAlign w:val="center"/>
          </w:tcPr>
          <w:p w14:paraId="2C11FB86" w14:textId="77777777" w:rsidR="003C6AF9" w:rsidRDefault="00000000">
            <w:pPr>
              <w:spacing w:after="40" w:line="240" w:lineRule="auto"/>
              <w:jc w:val="center"/>
            </w:pPr>
            <w:r>
              <w:rPr>
                <w:sz w:val="21"/>
              </w:rPr>
              <w:t>图</w:t>
            </w:r>
            <w:r>
              <w:rPr>
                <w:sz w:val="21"/>
              </w:rPr>
              <w:t xml:space="preserve"> 2-11</w:t>
            </w:r>
          </w:p>
        </w:tc>
        <w:tc>
          <w:tcPr>
            <w:tcW w:w="4819" w:type="dxa"/>
            <w:vAlign w:val="center"/>
          </w:tcPr>
          <w:p w14:paraId="48EB1188" w14:textId="77777777" w:rsidR="003C6AF9" w:rsidRDefault="00000000">
            <w:pPr>
              <w:spacing w:after="40" w:line="240" w:lineRule="auto"/>
              <w:jc w:val="center"/>
            </w:pPr>
            <w:proofErr w:type="spellStart"/>
            <w:r>
              <w:rPr>
                <w:sz w:val="21"/>
              </w:rPr>
              <w:t>管理员后台用例图</w:t>
            </w:r>
            <w:proofErr w:type="spellEnd"/>
          </w:p>
        </w:tc>
        <w:tc>
          <w:tcPr>
            <w:tcW w:w="1814" w:type="dxa"/>
            <w:vAlign w:val="center"/>
          </w:tcPr>
          <w:p w14:paraId="7D0C5DAD" w14:textId="77777777" w:rsidR="003C6AF9" w:rsidRDefault="00000000">
            <w:pPr>
              <w:spacing w:after="40" w:line="240" w:lineRule="auto"/>
              <w:jc w:val="center"/>
            </w:pPr>
            <w:r>
              <w:rPr>
                <w:sz w:val="21"/>
              </w:rPr>
              <w:t>2.3.2</w:t>
            </w:r>
          </w:p>
        </w:tc>
      </w:tr>
      <w:tr w:rsidR="003C6AF9" w14:paraId="3B3231B9" w14:textId="77777777">
        <w:trPr>
          <w:jc w:val="center"/>
        </w:trPr>
        <w:tc>
          <w:tcPr>
            <w:tcW w:w="1701" w:type="dxa"/>
            <w:vAlign w:val="center"/>
          </w:tcPr>
          <w:p w14:paraId="72C196D4" w14:textId="77777777" w:rsidR="003C6AF9" w:rsidRDefault="00000000">
            <w:pPr>
              <w:spacing w:after="40" w:line="240" w:lineRule="auto"/>
              <w:jc w:val="center"/>
            </w:pPr>
            <w:r>
              <w:rPr>
                <w:sz w:val="21"/>
              </w:rPr>
              <w:t>表</w:t>
            </w:r>
            <w:r>
              <w:rPr>
                <w:sz w:val="21"/>
              </w:rPr>
              <w:t xml:space="preserve"> 1-1</w:t>
            </w:r>
          </w:p>
        </w:tc>
        <w:tc>
          <w:tcPr>
            <w:tcW w:w="4819" w:type="dxa"/>
            <w:vAlign w:val="center"/>
          </w:tcPr>
          <w:p w14:paraId="07C4301D" w14:textId="77777777" w:rsidR="003C6AF9" w:rsidRDefault="00000000">
            <w:pPr>
              <w:spacing w:after="40" w:line="240" w:lineRule="auto"/>
              <w:jc w:val="center"/>
            </w:pPr>
            <w:proofErr w:type="spellStart"/>
            <w:r>
              <w:rPr>
                <w:sz w:val="21"/>
              </w:rPr>
              <w:t>系统功能性需求总表</w:t>
            </w:r>
            <w:proofErr w:type="spellEnd"/>
          </w:p>
        </w:tc>
        <w:tc>
          <w:tcPr>
            <w:tcW w:w="1814" w:type="dxa"/>
            <w:vAlign w:val="center"/>
          </w:tcPr>
          <w:p w14:paraId="0C768DFF" w14:textId="77777777" w:rsidR="003C6AF9" w:rsidRDefault="00000000">
            <w:pPr>
              <w:spacing w:after="40" w:line="240" w:lineRule="auto"/>
              <w:jc w:val="center"/>
            </w:pPr>
            <w:r>
              <w:rPr>
                <w:sz w:val="21"/>
              </w:rPr>
              <w:t>1.1</w:t>
            </w:r>
          </w:p>
        </w:tc>
      </w:tr>
      <w:tr w:rsidR="003C6AF9" w14:paraId="5707B154" w14:textId="77777777">
        <w:trPr>
          <w:jc w:val="center"/>
        </w:trPr>
        <w:tc>
          <w:tcPr>
            <w:tcW w:w="1701" w:type="dxa"/>
            <w:vAlign w:val="center"/>
          </w:tcPr>
          <w:p w14:paraId="0FAA67FE" w14:textId="77777777" w:rsidR="003C6AF9" w:rsidRDefault="00000000">
            <w:pPr>
              <w:spacing w:after="40" w:line="240" w:lineRule="auto"/>
              <w:jc w:val="center"/>
            </w:pPr>
            <w:r>
              <w:rPr>
                <w:sz w:val="21"/>
              </w:rPr>
              <w:t>表</w:t>
            </w:r>
            <w:r>
              <w:rPr>
                <w:sz w:val="21"/>
              </w:rPr>
              <w:t xml:space="preserve"> 2-1</w:t>
            </w:r>
          </w:p>
        </w:tc>
        <w:tc>
          <w:tcPr>
            <w:tcW w:w="4819" w:type="dxa"/>
            <w:vAlign w:val="center"/>
          </w:tcPr>
          <w:p w14:paraId="17643053" w14:textId="77777777" w:rsidR="003C6AF9" w:rsidRDefault="00000000">
            <w:pPr>
              <w:spacing w:after="40" w:line="240" w:lineRule="auto"/>
              <w:jc w:val="center"/>
            </w:pPr>
            <w:proofErr w:type="spellStart"/>
            <w:r>
              <w:rPr>
                <w:sz w:val="21"/>
              </w:rPr>
              <w:t>参与者分析表</w:t>
            </w:r>
            <w:proofErr w:type="spellEnd"/>
          </w:p>
        </w:tc>
        <w:tc>
          <w:tcPr>
            <w:tcW w:w="1814" w:type="dxa"/>
            <w:vAlign w:val="center"/>
          </w:tcPr>
          <w:p w14:paraId="799EAAB4" w14:textId="77777777" w:rsidR="003C6AF9" w:rsidRDefault="00000000">
            <w:pPr>
              <w:spacing w:after="40" w:line="240" w:lineRule="auto"/>
              <w:jc w:val="center"/>
            </w:pPr>
            <w:r>
              <w:rPr>
                <w:sz w:val="21"/>
              </w:rPr>
              <w:t>2.1.1</w:t>
            </w:r>
          </w:p>
        </w:tc>
      </w:tr>
      <w:tr w:rsidR="003C6AF9" w14:paraId="43A3FCA5" w14:textId="77777777">
        <w:trPr>
          <w:jc w:val="center"/>
        </w:trPr>
        <w:tc>
          <w:tcPr>
            <w:tcW w:w="1701" w:type="dxa"/>
            <w:vAlign w:val="center"/>
          </w:tcPr>
          <w:p w14:paraId="5D2AB9C2" w14:textId="77777777" w:rsidR="003C6AF9" w:rsidRDefault="00000000">
            <w:pPr>
              <w:spacing w:after="40" w:line="240" w:lineRule="auto"/>
              <w:jc w:val="center"/>
            </w:pPr>
            <w:r>
              <w:rPr>
                <w:sz w:val="21"/>
              </w:rPr>
              <w:t>表</w:t>
            </w:r>
            <w:r>
              <w:rPr>
                <w:sz w:val="21"/>
              </w:rPr>
              <w:t xml:space="preserve"> 2-2</w:t>
            </w:r>
          </w:p>
        </w:tc>
        <w:tc>
          <w:tcPr>
            <w:tcW w:w="4819" w:type="dxa"/>
            <w:vAlign w:val="center"/>
          </w:tcPr>
          <w:p w14:paraId="4B2523F0" w14:textId="77777777" w:rsidR="003C6AF9" w:rsidRDefault="00000000">
            <w:pPr>
              <w:spacing w:after="40" w:line="240" w:lineRule="auto"/>
              <w:jc w:val="center"/>
            </w:pPr>
            <w:proofErr w:type="spellStart"/>
            <w:r>
              <w:rPr>
                <w:sz w:val="21"/>
              </w:rPr>
              <w:t>用例总览表</w:t>
            </w:r>
            <w:proofErr w:type="spellEnd"/>
          </w:p>
        </w:tc>
        <w:tc>
          <w:tcPr>
            <w:tcW w:w="1814" w:type="dxa"/>
            <w:vAlign w:val="center"/>
          </w:tcPr>
          <w:p w14:paraId="6AE08D92" w14:textId="77777777" w:rsidR="003C6AF9" w:rsidRDefault="00000000">
            <w:pPr>
              <w:spacing w:after="40" w:line="240" w:lineRule="auto"/>
              <w:jc w:val="center"/>
            </w:pPr>
            <w:r>
              <w:rPr>
                <w:sz w:val="21"/>
              </w:rPr>
              <w:t>2.1.3</w:t>
            </w:r>
          </w:p>
        </w:tc>
      </w:tr>
      <w:tr w:rsidR="003C6AF9" w14:paraId="5C705E8F" w14:textId="77777777">
        <w:trPr>
          <w:jc w:val="center"/>
        </w:trPr>
        <w:tc>
          <w:tcPr>
            <w:tcW w:w="1701" w:type="dxa"/>
            <w:vAlign w:val="center"/>
          </w:tcPr>
          <w:p w14:paraId="05202148" w14:textId="77777777" w:rsidR="003C6AF9" w:rsidRDefault="00000000">
            <w:pPr>
              <w:spacing w:after="40" w:line="240" w:lineRule="auto"/>
              <w:jc w:val="center"/>
            </w:pPr>
            <w:r>
              <w:rPr>
                <w:sz w:val="21"/>
              </w:rPr>
              <w:t>表</w:t>
            </w:r>
            <w:r>
              <w:rPr>
                <w:sz w:val="21"/>
              </w:rPr>
              <w:t xml:space="preserve"> 2-3</w:t>
            </w:r>
          </w:p>
        </w:tc>
        <w:tc>
          <w:tcPr>
            <w:tcW w:w="4819" w:type="dxa"/>
            <w:vAlign w:val="center"/>
          </w:tcPr>
          <w:p w14:paraId="3CA98ABE" w14:textId="77777777" w:rsidR="003C6AF9" w:rsidRDefault="00000000">
            <w:pPr>
              <w:spacing w:after="40" w:line="240" w:lineRule="auto"/>
              <w:jc w:val="center"/>
            </w:pPr>
            <w:proofErr w:type="spellStart"/>
            <w:r>
              <w:rPr>
                <w:sz w:val="21"/>
              </w:rPr>
              <w:t>用户注册用例规约</w:t>
            </w:r>
            <w:proofErr w:type="spellEnd"/>
          </w:p>
        </w:tc>
        <w:tc>
          <w:tcPr>
            <w:tcW w:w="1814" w:type="dxa"/>
            <w:vAlign w:val="center"/>
          </w:tcPr>
          <w:p w14:paraId="4F3C6EB8" w14:textId="77777777" w:rsidR="003C6AF9" w:rsidRDefault="00000000">
            <w:pPr>
              <w:spacing w:after="40" w:line="240" w:lineRule="auto"/>
              <w:jc w:val="center"/>
            </w:pPr>
            <w:r>
              <w:rPr>
                <w:sz w:val="21"/>
              </w:rPr>
              <w:t>2.2.1</w:t>
            </w:r>
          </w:p>
        </w:tc>
      </w:tr>
      <w:tr w:rsidR="003C6AF9" w14:paraId="789B0345" w14:textId="77777777">
        <w:trPr>
          <w:jc w:val="center"/>
        </w:trPr>
        <w:tc>
          <w:tcPr>
            <w:tcW w:w="1701" w:type="dxa"/>
            <w:vAlign w:val="center"/>
          </w:tcPr>
          <w:p w14:paraId="5DE88C5C" w14:textId="77777777" w:rsidR="003C6AF9" w:rsidRDefault="00000000">
            <w:pPr>
              <w:spacing w:after="40" w:line="240" w:lineRule="auto"/>
              <w:jc w:val="center"/>
            </w:pPr>
            <w:r>
              <w:rPr>
                <w:sz w:val="21"/>
              </w:rPr>
              <w:t>表</w:t>
            </w:r>
            <w:r>
              <w:rPr>
                <w:sz w:val="21"/>
              </w:rPr>
              <w:t xml:space="preserve"> 2-4</w:t>
            </w:r>
          </w:p>
        </w:tc>
        <w:tc>
          <w:tcPr>
            <w:tcW w:w="4819" w:type="dxa"/>
            <w:vAlign w:val="center"/>
          </w:tcPr>
          <w:p w14:paraId="3D5D7B4A" w14:textId="77777777" w:rsidR="003C6AF9" w:rsidRDefault="00000000">
            <w:pPr>
              <w:spacing w:after="40" w:line="240" w:lineRule="auto"/>
              <w:jc w:val="center"/>
            </w:pPr>
            <w:proofErr w:type="spellStart"/>
            <w:r>
              <w:rPr>
                <w:sz w:val="21"/>
              </w:rPr>
              <w:t>用户登录用例规约</w:t>
            </w:r>
            <w:proofErr w:type="spellEnd"/>
          </w:p>
        </w:tc>
        <w:tc>
          <w:tcPr>
            <w:tcW w:w="1814" w:type="dxa"/>
            <w:vAlign w:val="center"/>
          </w:tcPr>
          <w:p w14:paraId="464FA5DE" w14:textId="77777777" w:rsidR="003C6AF9" w:rsidRDefault="00000000">
            <w:pPr>
              <w:spacing w:after="40" w:line="240" w:lineRule="auto"/>
              <w:jc w:val="center"/>
            </w:pPr>
            <w:r>
              <w:rPr>
                <w:sz w:val="21"/>
              </w:rPr>
              <w:t>2.2.2</w:t>
            </w:r>
          </w:p>
        </w:tc>
      </w:tr>
      <w:tr w:rsidR="003C6AF9" w14:paraId="1627675E" w14:textId="77777777">
        <w:trPr>
          <w:jc w:val="center"/>
        </w:trPr>
        <w:tc>
          <w:tcPr>
            <w:tcW w:w="1701" w:type="dxa"/>
            <w:vAlign w:val="center"/>
          </w:tcPr>
          <w:p w14:paraId="6DD97529" w14:textId="77777777" w:rsidR="003C6AF9" w:rsidRDefault="00000000">
            <w:pPr>
              <w:spacing w:after="40" w:line="240" w:lineRule="auto"/>
              <w:jc w:val="center"/>
            </w:pPr>
            <w:r>
              <w:rPr>
                <w:sz w:val="21"/>
              </w:rPr>
              <w:t>表</w:t>
            </w:r>
            <w:r>
              <w:rPr>
                <w:sz w:val="21"/>
              </w:rPr>
              <w:t xml:space="preserve"> 2-5</w:t>
            </w:r>
          </w:p>
        </w:tc>
        <w:tc>
          <w:tcPr>
            <w:tcW w:w="4819" w:type="dxa"/>
            <w:vAlign w:val="center"/>
          </w:tcPr>
          <w:p w14:paraId="4A7092EA" w14:textId="77777777" w:rsidR="003C6AF9" w:rsidRDefault="00000000">
            <w:pPr>
              <w:spacing w:after="40" w:line="240" w:lineRule="auto"/>
              <w:jc w:val="center"/>
              <w:rPr>
                <w:lang w:eastAsia="zh-CN"/>
              </w:rPr>
            </w:pPr>
            <w:r>
              <w:rPr>
                <w:sz w:val="21"/>
                <w:lang w:eastAsia="zh-CN"/>
              </w:rPr>
              <w:t>商品浏览与搜索用例规约</w:t>
            </w:r>
          </w:p>
        </w:tc>
        <w:tc>
          <w:tcPr>
            <w:tcW w:w="1814" w:type="dxa"/>
            <w:vAlign w:val="center"/>
          </w:tcPr>
          <w:p w14:paraId="5BC0FFEF" w14:textId="77777777" w:rsidR="003C6AF9" w:rsidRDefault="00000000">
            <w:pPr>
              <w:spacing w:after="40" w:line="240" w:lineRule="auto"/>
              <w:jc w:val="center"/>
            </w:pPr>
            <w:r>
              <w:rPr>
                <w:sz w:val="21"/>
              </w:rPr>
              <w:t>2.2.3</w:t>
            </w:r>
          </w:p>
        </w:tc>
      </w:tr>
      <w:tr w:rsidR="003C6AF9" w14:paraId="626AB784" w14:textId="77777777">
        <w:trPr>
          <w:jc w:val="center"/>
        </w:trPr>
        <w:tc>
          <w:tcPr>
            <w:tcW w:w="1701" w:type="dxa"/>
            <w:vAlign w:val="center"/>
          </w:tcPr>
          <w:p w14:paraId="00B53813" w14:textId="77777777" w:rsidR="003C6AF9" w:rsidRDefault="00000000">
            <w:pPr>
              <w:spacing w:after="40" w:line="240" w:lineRule="auto"/>
              <w:jc w:val="center"/>
            </w:pPr>
            <w:r>
              <w:rPr>
                <w:sz w:val="21"/>
              </w:rPr>
              <w:t>表</w:t>
            </w:r>
            <w:r>
              <w:rPr>
                <w:sz w:val="21"/>
              </w:rPr>
              <w:t xml:space="preserve"> 2-6</w:t>
            </w:r>
          </w:p>
        </w:tc>
        <w:tc>
          <w:tcPr>
            <w:tcW w:w="4819" w:type="dxa"/>
            <w:vAlign w:val="center"/>
          </w:tcPr>
          <w:p w14:paraId="4334E9D9" w14:textId="77777777" w:rsidR="003C6AF9" w:rsidRDefault="00000000">
            <w:pPr>
              <w:spacing w:after="40" w:line="240" w:lineRule="auto"/>
              <w:jc w:val="center"/>
            </w:pPr>
            <w:proofErr w:type="spellStart"/>
            <w:r>
              <w:rPr>
                <w:sz w:val="21"/>
              </w:rPr>
              <w:t>购物车管理用例规约</w:t>
            </w:r>
            <w:proofErr w:type="spellEnd"/>
          </w:p>
        </w:tc>
        <w:tc>
          <w:tcPr>
            <w:tcW w:w="1814" w:type="dxa"/>
            <w:vAlign w:val="center"/>
          </w:tcPr>
          <w:p w14:paraId="5FFC0578" w14:textId="77777777" w:rsidR="003C6AF9" w:rsidRDefault="00000000">
            <w:pPr>
              <w:spacing w:after="40" w:line="240" w:lineRule="auto"/>
              <w:jc w:val="center"/>
            </w:pPr>
            <w:r>
              <w:rPr>
                <w:sz w:val="21"/>
              </w:rPr>
              <w:t>2.2.4</w:t>
            </w:r>
          </w:p>
        </w:tc>
      </w:tr>
      <w:tr w:rsidR="003C6AF9" w14:paraId="36FCA873" w14:textId="77777777">
        <w:trPr>
          <w:jc w:val="center"/>
        </w:trPr>
        <w:tc>
          <w:tcPr>
            <w:tcW w:w="1701" w:type="dxa"/>
            <w:vAlign w:val="center"/>
          </w:tcPr>
          <w:p w14:paraId="330F2483" w14:textId="77777777" w:rsidR="003C6AF9" w:rsidRDefault="00000000">
            <w:pPr>
              <w:spacing w:after="40" w:line="240" w:lineRule="auto"/>
              <w:jc w:val="center"/>
            </w:pPr>
            <w:r>
              <w:rPr>
                <w:sz w:val="21"/>
              </w:rPr>
              <w:t>表</w:t>
            </w:r>
            <w:r>
              <w:rPr>
                <w:sz w:val="21"/>
              </w:rPr>
              <w:t xml:space="preserve"> 2-7</w:t>
            </w:r>
          </w:p>
        </w:tc>
        <w:tc>
          <w:tcPr>
            <w:tcW w:w="4819" w:type="dxa"/>
            <w:vAlign w:val="center"/>
          </w:tcPr>
          <w:p w14:paraId="66F87C18" w14:textId="77777777" w:rsidR="003C6AF9" w:rsidRDefault="00000000">
            <w:pPr>
              <w:spacing w:after="40" w:line="240" w:lineRule="auto"/>
              <w:jc w:val="center"/>
            </w:pPr>
            <w:proofErr w:type="spellStart"/>
            <w:r>
              <w:rPr>
                <w:sz w:val="21"/>
              </w:rPr>
              <w:t>下单结算用例规约</w:t>
            </w:r>
            <w:proofErr w:type="spellEnd"/>
          </w:p>
        </w:tc>
        <w:tc>
          <w:tcPr>
            <w:tcW w:w="1814" w:type="dxa"/>
            <w:vAlign w:val="center"/>
          </w:tcPr>
          <w:p w14:paraId="65BDA1FF" w14:textId="77777777" w:rsidR="003C6AF9" w:rsidRDefault="00000000">
            <w:pPr>
              <w:spacing w:after="40" w:line="240" w:lineRule="auto"/>
              <w:jc w:val="center"/>
            </w:pPr>
            <w:r>
              <w:rPr>
                <w:sz w:val="21"/>
              </w:rPr>
              <w:t>2.2.5</w:t>
            </w:r>
          </w:p>
        </w:tc>
      </w:tr>
      <w:tr w:rsidR="003C6AF9" w14:paraId="4FDEC223" w14:textId="77777777">
        <w:trPr>
          <w:jc w:val="center"/>
        </w:trPr>
        <w:tc>
          <w:tcPr>
            <w:tcW w:w="1701" w:type="dxa"/>
            <w:vAlign w:val="center"/>
          </w:tcPr>
          <w:p w14:paraId="15D72470" w14:textId="77777777" w:rsidR="003C6AF9" w:rsidRDefault="00000000">
            <w:pPr>
              <w:spacing w:after="40" w:line="240" w:lineRule="auto"/>
              <w:jc w:val="center"/>
            </w:pPr>
            <w:r>
              <w:rPr>
                <w:sz w:val="21"/>
              </w:rPr>
              <w:t>表</w:t>
            </w:r>
            <w:r>
              <w:rPr>
                <w:sz w:val="21"/>
              </w:rPr>
              <w:t xml:space="preserve"> 2-8</w:t>
            </w:r>
          </w:p>
        </w:tc>
        <w:tc>
          <w:tcPr>
            <w:tcW w:w="4819" w:type="dxa"/>
            <w:vAlign w:val="center"/>
          </w:tcPr>
          <w:p w14:paraId="799D9C4C" w14:textId="77777777" w:rsidR="003C6AF9" w:rsidRDefault="00000000">
            <w:pPr>
              <w:spacing w:after="40" w:line="240" w:lineRule="auto"/>
              <w:jc w:val="center"/>
            </w:pPr>
            <w:proofErr w:type="spellStart"/>
            <w:r>
              <w:rPr>
                <w:sz w:val="21"/>
              </w:rPr>
              <w:t>模拟支付用例规约</w:t>
            </w:r>
            <w:proofErr w:type="spellEnd"/>
          </w:p>
        </w:tc>
        <w:tc>
          <w:tcPr>
            <w:tcW w:w="1814" w:type="dxa"/>
            <w:vAlign w:val="center"/>
          </w:tcPr>
          <w:p w14:paraId="2E8217FB" w14:textId="77777777" w:rsidR="003C6AF9" w:rsidRDefault="00000000">
            <w:pPr>
              <w:spacing w:after="40" w:line="240" w:lineRule="auto"/>
              <w:jc w:val="center"/>
            </w:pPr>
            <w:r>
              <w:rPr>
                <w:sz w:val="21"/>
              </w:rPr>
              <w:t>2.2.6</w:t>
            </w:r>
          </w:p>
        </w:tc>
      </w:tr>
      <w:tr w:rsidR="003C6AF9" w14:paraId="524BD55E" w14:textId="77777777">
        <w:trPr>
          <w:jc w:val="center"/>
        </w:trPr>
        <w:tc>
          <w:tcPr>
            <w:tcW w:w="1701" w:type="dxa"/>
            <w:vAlign w:val="center"/>
          </w:tcPr>
          <w:p w14:paraId="2FCA9D45" w14:textId="77777777" w:rsidR="003C6AF9" w:rsidRDefault="00000000">
            <w:pPr>
              <w:spacing w:after="40" w:line="240" w:lineRule="auto"/>
              <w:jc w:val="center"/>
            </w:pPr>
            <w:r>
              <w:rPr>
                <w:sz w:val="21"/>
              </w:rPr>
              <w:t>表</w:t>
            </w:r>
            <w:r>
              <w:rPr>
                <w:sz w:val="21"/>
              </w:rPr>
              <w:t xml:space="preserve"> 2-9</w:t>
            </w:r>
          </w:p>
        </w:tc>
        <w:tc>
          <w:tcPr>
            <w:tcW w:w="4819" w:type="dxa"/>
            <w:vAlign w:val="center"/>
          </w:tcPr>
          <w:p w14:paraId="0B0030C5" w14:textId="77777777" w:rsidR="003C6AF9" w:rsidRDefault="00000000">
            <w:pPr>
              <w:spacing w:after="40" w:line="240" w:lineRule="auto"/>
              <w:jc w:val="center"/>
              <w:rPr>
                <w:lang w:eastAsia="zh-CN"/>
              </w:rPr>
            </w:pPr>
            <w:r>
              <w:rPr>
                <w:sz w:val="21"/>
                <w:lang w:eastAsia="zh-CN"/>
              </w:rPr>
              <w:t>我的订单管理用例规约</w:t>
            </w:r>
          </w:p>
        </w:tc>
        <w:tc>
          <w:tcPr>
            <w:tcW w:w="1814" w:type="dxa"/>
            <w:vAlign w:val="center"/>
          </w:tcPr>
          <w:p w14:paraId="215B9ABC" w14:textId="77777777" w:rsidR="003C6AF9" w:rsidRDefault="00000000">
            <w:pPr>
              <w:spacing w:after="40" w:line="240" w:lineRule="auto"/>
              <w:jc w:val="center"/>
            </w:pPr>
            <w:r>
              <w:rPr>
                <w:sz w:val="21"/>
              </w:rPr>
              <w:t>2.2.7</w:t>
            </w:r>
          </w:p>
        </w:tc>
      </w:tr>
      <w:tr w:rsidR="003C6AF9" w14:paraId="3B899D0F" w14:textId="77777777">
        <w:trPr>
          <w:jc w:val="center"/>
        </w:trPr>
        <w:tc>
          <w:tcPr>
            <w:tcW w:w="1701" w:type="dxa"/>
            <w:vAlign w:val="center"/>
          </w:tcPr>
          <w:p w14:paraId="42456465" w14:textId="77777777" w:rsidR="003C6AF9" w:rsidRDefault="00000000">
            <w:pPr>
              <w:spacing w:after="40" w:line="240" w:lineRule="auto"/>
              <w:jc w:val="center"/>
            </w:pPr>
            <w:r>
              <w:rPr>
                <w:sz w:val="21"/>
              </w:rPr>
              <w:t>表</w:t>
            </w:r>
            <w:r>
              <w:rPr>
                <w:sz w:val="21"/>
              </w:rPr>
              <w:t xml:space="preserve"> 2-10</w:t>
            </w:r>
          </w:p>
        </w:tc>
        <w:tc>
          <w:tcPr>
            <w:tcW w:w="4819" w:type="dxa"/>
            <w:vAlign w:val="center"/>
          </w:tcPr>
          <w:p w14:paraId="7B294A15" w14:textId="77777777" w:rsidR="003C6AF9" w:rsidRDefault="00000000">
            <w:pPr>
              <w:spacing w:after="40" w:line="240" w:lineRule="auto"/>
              <w:jc w:val="center"/>
              <w:rPr>
                <w:lang w:eastAsia="zh-CN"/>
              </w:rPr>
            </w:pPr>
            <w:r>
              <w:rPr>
                <w:sz w:val="21"/>
                <w:lang w:eastAsia="zh-CN"/>
              </w:rPr>
              <w:t>后台订单处理与发货用例规约</w:t>
            </w:r>
          </w:p>
        </w:tc>
        <w:tc>
          <w:tcPr>
            <w:tcW w:w="1814" w:type="dxa"/>
            <w:vAlign w:val="center"/>
          </w:tcPr>
          <w:p w14:paraId="7A0C0E32" w14:textId="77777777" w:rsidR="003C6AF9" w:rsidRDefault="00000000">
            <w:pPr>
              <w:spacing w:after="40" w:line="240" w:lineRule="auto"/>
              <w:jc w:val="center"/>
            </w:pPr>
            <w:r>
              <w:rPr>
                <w:sz w:val="21"/>
              </w:rPr>
              <w:t>2.2.8</w:t>
            </w:r>
          </w:p>
        </w:tc>
      </w:tr>
      <w:tr w:rsidR="003C6AF9" w14:paraId="25462873" w14:textId="77777777">
        <w:trPr>
          <w:jc w:val="center"/>
        </w:trPr>
        <w:tc>
          <w:tcPr>
            <w:tcW w:w="1701" w:type="dxa"/>
            <w:vAlign w:val="center"/>
          </w:tcPr>
          <w:p w14:paraId="295B1CE5" w14:textId="77777777" w:rsidR="003C6AF9" w:rsidRDefault="00000000">
            <w:pPr>
              <w:spacing w:after="40" w:line="240" w:lineRule="auto"/>
              <w:jc w:val="center"/>
            </w:pPr>
            <w:r>
              <w:rPr>
                <w:sz w:val="21"/>
              </w:rPr>
              <w:t>表</w:t>
            </w:r>
            <w:r>
              <w:rPr>
                <w:sz w:val="21"/>
              </w:rPr>
              <w:t xml:space="preserve"> 2-11</w:t>
            </w:r>
          </w:p>
        </w:tc>
        <w:tc>
          <w:tcPr>
            <w:tcW w:w="4819" w:type="dxa"/>
            <w:vAlign w:val="center"/>
          </w:tcPr>
          <w:p w14:paraId="27704BDE" w14:textId="77777777" w:rsidR="003C6AF9" w:rsidRDefault="00000000">
            <w:pPr>
              <w:spacing w:after="40" w:line="240" w:lineRule="auto"/>
              <w:jc w:val="center"/>
              <w:rPr>
                <w:lang w:eastAsia="zh-CN"/>
              </w:rPr>
            </w:pPr>
            <w:r>
              <w:rPr>
                <w:sz w:val="21"/>
                <w:lang w:eastAsia="zh-CN"/>
              </w:rPr>
              <w:t>收货地址管理用例规约</w:t>
            </w:r>
          </w:p>
        </w:tc>
        <w:tc>
          <w:tcPr>
            <w:tcW w:w="1814" w:type="dxa"/>
            <w:vAlign w:val="center"/>
          </w:tcPr>
          <w:p w14:paraId="1A1B52DA" w14:textId="77777777" w:rsidR="003C6AF9" w:rsidRDefault="00000000">
            <w:pPr>
              <w:spacing w:after="40" w:line="240" w:lineRule="auto"/>
              <w:jc w:val="center"/>
            </w:pPr>
            <w:r>
              <w:rPr>
                <w:sz w:val="21"/>
              </w:rPr>
              <w:t>2.3.1.1</w:t>
            </w:r>
          </w:p>
        </w:tc>
      </w:tr>
      <w:tr w:rsidR="003C6AF9" w14:paraId="40963103" w14:textId="77777777">
        <w:trPr>
          <w:jc w:val="center"/>
        </w:trPr>
        <w:tc>
          <w:tcPr>
            <w:tcW w:w="1701" w:type="dxa"/>
            <w:vAlign w:val="center"/>
          </w:tcPr>
          <w:p w14:paraId="0F8A808C" w14:textId="77777777" w:rsidR="003C6AF9" w:rsidRDefault="00000000">
            <w:pPr>
              <w:spacing w:after="40" w:line="240" w:lineRule="auto"/>
              <w:jc w:val="center"/>
            </w:pPr>
            <w:r>
              <w:rPr>
                <w:sz w:val="21"/>
              </w:rPr>
              <w:t>表</w:t>
            </w:r>
            <w:r>
              <w:rPr>
                <w:sz w:val="21"/>
              </w:rPr>
              <w:t xml:space="preserve"> 2-12</w:t>
            </w:r>
          </w:p>
        </w:tc>
        <w:tc>
          <w:tcPr>
            <w:tcW w:w="4819" w:type="dxa"/>
            <w:vAlign w:val="center"/>
          </w:tcPr>
          <w:p w14:paraId="4F723A40" w14:textId="77777777" w:rsidR="003C6AF9" w:rsidRDefault="00000000">
            <w:pPr>
              <w:spacing w:after="40" w:line="240" w:lineRule="auto"/>
              <w:jc w:val="center"/>
              <w:rPr>
                <w:lang w:eastAsia="zh-CN"/>
              </w:rPr>
            </w:pPr>
            <w:r>
              <w:rPr>
                <w:sz w:val="21"/>
                <w:lang w:eastAsia="zh-CN"/>
              </w:rPr>
              <w:t>优惠券领取与使用用例规约</w:t>
            </w:r>
          </w:p>
        </w:tc>
        <w:tc>
          <w:tcPr>
            <w:tcW w:w="1814" w:type="dxa"/>
            <w:vAlign w:val="center"/>
          </w:tcPr>
          <w:p w14:paraId="6C317659" w14:textId="77777777" w:rsidR="003C6AF9" w:rsidRDefault="00000000">
            <w:pPr>
              <w:spacing w:after="40" w:line="240" w:lineRule="auto"/>
              <w:jc w:val="center"/>
            </w:pPr>
            <w:r>
              <w:rPr>
                <w:sz w:val="21"/>
              </w:rPr>
              <w:t>2.3.1.2</w:t>
            </w:r>
          </w:p>
        </w:tc>
      </w:tr>
      <w:tr w:rsidR="003C6AF9" w14:paraId="4030C734" w14:textId="77777777">
        <w:trPr>
          <w:jc w:val="center"/>
        </w:trPr>
        <w:tc>
          <w:tcPr>
            <w:tcW w:w="1701" w:type="dxa"/>
            <w:vAlign w:val="center"/>
          </w:tcPr>
          <w:p w14:paraId="5CE32385" w14:textId="77777777" w:rsidR="003C6AF9" w:rsidRDefault="00000000">
            <w:pPr>
              <w:spacing w:after="40" w:line="240" w:lineRule="auto"/>
              <w:jc w:val="center"/>
            </w:pPr>
            <w:r>
              <w:rPr>
                <w:sz w:val="21"/>
              </w:rPr>
              <w:t>表</w:t>
            </w:r>
            <w:r>
              <w:rPr>
                <w:sz w:val="21"/>
              </w:rPr>
              <w:t xml:space="preserve"> 2-13</w:t>
            </w:r>
          </w:p>
        </w:tc>
        <w:tc>
          <w:tcPr>
            <w:tcW w:w="4819" w:type="dxa"/>
            <w:vAlign w:val="center"/>
          </w:tcPr>
          <w:p w14:paraId="10D68095" w14:textId="77777777" w:rsidR="003C6AF9" w:rsidRDefault="00000000">
            <w:pPr>
              <w:spacing w:after="40" w:line="240" w:lineRule="auto"/>
              <w:jc w:val="center"/>
              <w:rPr>
                <w:lang w:eastAsia="zh-CN"/>
              </w:rPr>
            </w:pPr>
            <w:r>
              <w:rPr>
                <w:sz w:val="21"/>
                <w:lang w:eastAsia="zh-CN"/>
              </w:rPr>
              <w:t>物流轨迹查询用例规约</w:t>
            </w:r>
          </w:p>
        </w:tc>
        <w:tc>
          <w:tcPr>
            <w:tcW w:w="1814" w:type="dxa"/>
            <w:vAlign w:val="center"/>
          </w:tcPr>
          <w:p w14:paraId="100F90C0" w14:textId="77777777" w:rsidR="003C6AF9" w:rsidRDefault="00000000">
            <w:pPr>
              <w:spacing w:after="40" w:line="240" w:lineRule="auto"/>
              <w:jc w:val="center"/>
            </w:pPr>
            <w:r>
              <w:rPr>
                <w:sz w:val="21"/>
              </w:rPr>
              <w:t>2.3.1.3</w:t>
            </w:r>
          </w:p>
        </w:tc>
      </w:tr>
      <w:tr w:rsidR="003C6AF9" w14:paraId="2A683617" w14:textId="77777777">
        <w:trPr>
          <w:jc w:val="center"/>
        </w:trPr>
        <w:tc>
          <w:tcPr>
            <w:tcW w:w="1701" w:type="dxa"/>
            <w:vAlign w:val="center"/>
          </w:tcPr>
          <w:p w14:paraId="2A56EB3C" w14:textId="77777777" w:rsidR="003C6AF9" w:rsidRDefault="00000000">
            <w:pPr>
              <w:spacing w:after="40" w:line="240" w:lineRule="auto"/>
              <w:jc w:val="center"/>
            </w:pPr>
            <w:r>
              <w:rPr>
                <w:sz w:val="21"/>
              </w:rPr>
              <w:t>表</w:t>
            </w:r>
            <w:r>
              <w:rPr>
                <w:sz w:val="21"/>
              </w:rPr>
              <w:t xml:space="preserve"> 2-14</w:t>
            </w:r>
          </w:p>
        </w:tc>
        <w:tc>
          <w:tcPr>
            <w:tcW w:w="4819" w:type="dxa"/>
            <w:vAlign w:val="center"/>
          </w:tcPr>
          <w:p w14:paraId="638B325D" w14:textId="77777777" w:rsidR="003C6AF9" w:rsidRDefault="00000000">
            <w:pPr>
              <w:spacing w:after="40" w:line="240" w:lineRule="auto"/>
              <w:jc w:val="center"/>
              <w:rPr>
                <w:lang w:eastAsia="zh-CN"/>
              </w:rPr>
            </w:pPr>
            <w:r>
              <w:rPr>
                <w:sz w:val="21"/>
                <w:lang w:eastAsia="zh-CN"/>
              </w:rPr>
              <w:t>商品评价提交与审核用例规约</w:t>
            </w:r>
          </w:p>
        </w:tc>
        <w:tc>
          <w:tcPr>
            <w:tcW w:w="1814" w:type="dxa"/>
            <w:vAlign w:val="center"/>
          </w:tcPr>
          <w:p w14:paraId="6E180441" w14:textId="77777777" w:rsidR="003C6AF9" w:rsidRDefault="00000000">
            <w:pPr>
              <w:spacing w:after="40" w:line="240" w:lineRule="auto"/>
              <w:jc w:val="center"/>
            </w:pPr>
            <w:r>
              <w:rPr>
                <w:sz w:val="21"/>
              </w:rPr>
              <w:t>2.3.1.4</w:t>
            </w:r>
          </w:p>
        </w:tc>
      </w:tr>
      <w:tr w:rsidR="003C6AF9" w14:paraId="5FE5C519" w14:textId="77777777">
        <w:trPr>
          <w:jc w:val="center"/>
        </w:trPr>
        <w:tc>
          <w:tcPr>
            <w:tcW w:w="1701" w:type="dxa"/>
            <w:vAlign w:val="center"/>
          </w:tcPr>
          <w:p w14:paraId="7AEFC939" w14:textId="77777777" w:rsidR="003C6AF9" w:rsidRDefault="00000000">
            <w:pPr>
              <w:spacing w:after="40" w:line="240" w:lineRule="auto"/>
              <w:jc w:val="center"/>
            </w:pPr>
            <w:r>
              <w:rPr>
                <w:sz w:val="21"/>
              </w:rPr>
              <w:t>表</w:t>
            </w:r>
            <w:r>
              <w:rPr>
                <w:sz w:val="21"/>
              </w:rPr>
              <w:t xml:space="preserve"> 2-15</w:t>
            </w:r>
          </w:p>
        </w:tc>
        <w:tc>
          <w:tcPr>
            <w:tcW w:w="4819" w:type="dxa"/>
            <w:vAlign w:val="center"/>
          </w:tcPr>
          <w:p w14:paraId="5C078ABD" w14:textId="77777777" w:rsidR="003C6AF9" w:rsidRDefault="00000000">
            <w:pPr>
              <w:spacing w:after="40" w:line="240" w:lineRule="auto"/>
              <w:jc w:val="center"/>
              <w:rPr>
                <w:lang w:eastAsia="zh-CN"/>
              </w:rPr>
            </w:pPr>
            <w:r>
              <w:rPr>
                <w:sz w:val="21"/>
                <w:lang w:eastAsia="zh-CN"/>
              </w:rPr>
              <w:t>商品分类管理用例规约</w:t>
            </w:r>
          </w:p>
        </w:tc>
        <w:tc>
          <w:tcPr>
            <w:tcW w:w="1814" w:type="dxa"/>
            <w:vAlign w:val="center"/>
          </w:tcPr>
          <w:p w14:paraId="28625864" w14:textId="77777777" w:rsidR="003C6AF9" w:rsidRDefault="00000000">
            <w:pPr>
              <w:spacing w:after="40" w:line="240" w:lineRule="auto"/>
              <w:jc w:val="center"/>
            </w:pPr>
            <w:r>
              <w:rPr>
                <w:sz w:val="21"/>
              </w:rPr>
              <w:t>2.3.2.1</w:t>
            </w:r>
          </w:p>
        </w:tc>
      </w:tr>
      <w:tr w:rsidR="003C6AF9" w14:paraId="21BF2128" w14:textId="77777777">
        <w:trPr>
          <w:jc w:val="center"/>
        </w:trPr>
        <w:tc>
          <w:tcPr>
            <w:tcW w:w="1701" w:type="dxa"/>
            <w:vAlign w:val="center"/>
          </w:tcPr>
          <w:p w14:paraId="0CC748F2" w14:textId="77777777" w:rsidR="003C6AF9" w:rsidRDefault="00000000">
            <w:pPr>
              <w:spacing w:after="40" w:line="240" w:lineRule="auto"/>
              <w:jc w:val="center"/>
            </w:pPr>
            <w:r>
              <w:rPr>
                <w:sz w:val="21"/>
              </w:rPr>
              <w:t>表</w:t>
            </w:r>
            <w:r>
              <w:rPr>
                <w:sz w:val="21"/>
              </w:rPr>
              <w:t xml:space="preserve"> 2-16</w:t>
            </w:r>
          </w:p>
        </w:tc>
        <w:tc>
          <w:tcPr>
            <w:tcW w:w="4819" w:type="dxa"/>
            <w:vAlign w:val="center"/>
          </w:tcPr>
          <w:p w14:paraId="54461EDD" w14:textId="77777777" w:rsidR="003C6AF9" w:rsidRDefault="00000000">
            <w:pPr>
              <w:spacing w:after="40" w:line="240" w:lineRule="auto"/>
              <w:jc w:val="center"/>
              <w:rPr>
                <w:lang w:eastAsia="zh-CN"/>
              </w:rPr>
            </w:pPr>
            <w:r>
              <w:rPr>
                <w:sz w:val="21"/>
                <w:lang w:eastAsia="zh-CN"/>
              </w:rPr>
              <w:t>商品与</w:t>
            </w:r>
            <w:r>
              <w:rPr>
                <w:sz w:val="21"/>
                <w:lang w:eastAsia="zh-CN"/>
              </w:rPr>
              <w:t>SKU</w:t>
            </w:r>
            <w:r>
              <w:rPr>
                <w:sz w:val="21"/>
                <w:lang w:eastAsia="zh-CN"/>
              </w:rPr>
              <w:t>管理用例规约</w:t>
            </w:r>
          </w:p>
        </w:tc>
        <w:tc>
          <w:tcPr>
            <w:tcW w:w="1814" w:type="dxa"/>
            <w:vAlign w:val="center"/>
          </w:tcPr>
          <w:p w14:paraId="211AF1E8" w14:textId="77777777" w:rsidR="003C6AF9" w:rsidRDefault="00000000">
            <w:pPr>
              <w:spacing w:after="40" w:line="240" w:lineRule="auto"/>
              <w:jc w:val="center"/>
            </w:pPr>
            <w:r>
              <w:rPr>
                <w:sz w:val="21"/>
              </w:rPr>
              <w:t>2.3.2.2</w:t>
            </w:r>
          </w:p>
        </w:tc>
      </w:tr>
      <w:tr w:rsidR="003C6AF9" w14:paraId="01901802" w14:textId="77777777">
        <w:trPr>
          <w:jc w:val="center"/>
        </w:trPr>
        <w:tc>
          <w:tcPr>
            <w:tcW w:w="1701" w:type="dxa"/>
            <w:vAlign w:val="center"/>
          </w:tcPr>
          <w:p w14:paraId="3C67C722" w14:textId="77777777" w:rsidR="003C6AF9" w:rsidRDefault="00000000">
            <w:pPr>
              <w:spacing w:after="40" w:line="240" w:lineRule="auto"/>
              <w:jc w:val="center"/>
            </w:pPr>
            <w:r>
              <w:rPr>
                <w:sz w:val="21"/>
              </w:rPr>
              <w:t>表</w:t>
            </w:r>
            <w:r>
              <w:rPr>
                <w:sz w:val="21"/>
              </w:rPr>
              <w:t xml:space="preserve"> 2-17</w:t>
            </w:r>
          </w:p>
        </w:tc>
        <w:tc>
          <w:tcPr>
            <w:tcW w:w="4819" w:type="dxa"/>
            <w:vAlign w:val="center"/>
          </w:tcPr>
          <w:p w14:paraId="744F47C1" w14:textId="77777777" w:rsidR="003C6AF9" w:rsidRDefault="00000000">
            <w:pPr>
              <w:spacing w:after="40" w:line="240" w:lineRule="auto"/>
              <w:jc w:val="center"/>
              <w:rPr>
                <w:lang w:eastAsia="zh-CN"/>
              </w:rPr>
            </w:pPr>
            <w:r>
              <w:rPr>
                <w:sz w:val="21"/>
                <w:lang w:eastAsia="zh-CN"/>
              </w:rPr>
              <w:t>库存预警与盘点用例规约</w:t>
            </w:r>
          </w:p>
        </w:tc>
        <w:tc>
          <w:tcPr>
            <w:tcW w:w="1814" w:type="dxa"/>
            <w:vAlign w:val="center"/>
          </w:tcPr>
          <w:p w14:paraId="2080A03D" w14:textId="77777777" w:rsidR="003C6AF9" w:rsidRDefault="00000000">
            <w:pPr>
              <w:spacing w:after="40" w:line="240" w:lineRule="auto"/>
              <w:jc w:val="center"/>
            </w:pPr>
            <w:r>
              <w:rPr>
                <w:sz w:val="21"/>
              </w:rPr>
              <w:t>2.3.2.3</w:t>
            </w:r>
          </w:p>
        </w:tc>
      </w:tr>
      <w:tr w:rsidR="003C6AF9" w14:paraId="1284BB4B" w14:textId="77777777">
        <w:trPr>
          <w:jc w:val="center"/>
        </w:trPr>
        <w:tc>
          <w:tcPr>
            <w:tcW w:w="1701" w:type="dxa"/>
            <w:vAlign w:val="center"/>
          </w:tcPr>
          <w:p w14:paraId="0FF5C205" w14:textId="77777777" w:rsidR="003C6AF9" w:rsidRDefault="00000000">
            <w:pPr>
              <w:spacing w:after="40" w:line="240" w:lineRule="auto"/>
              <w:jc w:val="center"/>
            </w:pPr>
            <w:r>
              <w:rPr>
                <w:sz w:val="21"/>
              </w:rPr>
              <w:t>表</w:t>
            </w:r>
            <w:r>
              <w:rPr>
                <w:sz w:val="21"/>
              </w:rPr>
              <w:t xml:space="preserve"> 2-18</w:t>
            </w:r>
          </w:p>
        </w:tc>
        <w:tc>
          <w:tcPr>
            <w:tcW w:w="4819" w:type="dxa"/>
            <w:vAlign w:val="center"/>
          </w:tcPr>
          <w:p w14:paraId="6221039F" w14:textId="77777777" w:rsidR="003C6AF9" w:rsidRDefault="00000000">
            <w:pPr>
              <w:spacing w:after="40" w:line="240" w:lineRule="auto"/>
              <w:jc w:val="center"/>
              <w:rPr>
                <w:lang w:eastAsia="zh-CN"/>
              </w:rPr>
            </w:pPr>
            <w:r>
              <w:rPr>
                <w:sz w:val="21"/>
                <w:lang w:eastAsia="zh-CN"/>
              </w:rPr>
              <w:t>优惠券模板管理用例规约</w:t>
            </w:r>
          </w:p>
        </w:tc>
        <w:tc>
          <w:tcPr>
            <w:tcW w:w="1814" w:type="dxa"/>
            <w:vAlign w:val="center"/>
          </w:tcPr>
          <w:p w14:paraId="2794CCE2" w14:textId="77777777" w:rsidR="003C6AF9" w:rsidRDefault="00000000">
            <w:pPr>
              <w:spacing w:after="40" w:line="240" w:lineRule="auto"/>
              <w:jc w:val="center"/>
            </w:pPr>
            <w:r>
              <w:rPr>
                <w:sz w:val="21"/>
              </w:rPr>
              <w:t>2.3.2.4</w:t>
            </w:r>
          </w:p>
        </w:tc>
      </w:tr>
      <w:tr w:rsidR="003C6AF9" w14:paraId="39F6850E" w14:textId="77777777">
        <w:trPr>
          <w:jc w:val="center"/>
        </w:trPr>
        <w:tc>
          <w:tcPr>
            <w:tcW w:w="1701" w:type="dxa"/>
            <w:vAlign w:val="center"/>
          </w:tcPr>
          <w:p w14:paraId="0911E0C6" w14:textId="77777777" w:rsidR="003C6AF9" w:rsidRDefault="00000000">
            <w:pPr>
              <w:spacing w:after="40" w:line="240" w:lineRule="auto"/>
              <w:jc w:val="center"/>
            </w:pPr>
            <w:r>
              <w:rPr>
                <w:sz w:val="21"/>
              </w:rPr>
              <w:t>表</w:t>
            </w:r>
            <w:r>
              <w:rPr>
                <w:sz w:val="21"/>
              </w:rPr>
              <w:t xml:space="preserve"> 2-19</w:t>
            </w:r>
          </w:p>
        </w:tc>
        <w:tc>
          <w:tcPr>
            <w:tcW w:w="4819" w:type="dxa"/>
            <w:vAlign w:val="center"/>
          </w:tcPr>
          <w:p w14:paraId="0DE8CC12" w14:textId="77777777" w:rsidR="003C6AF9" w:rsidRDefault="00000000">
            <w:pPr>
              <w:spacing w:after="40" w:line="240" w:lineRule="auto"/>
              <w:jc w:val="center"/>
              <w:rPr>
                <w:lang w:eastAsia="zh-CN"/>
              </w:rPr>
            </w:pPr>
            <w:r>
              <w:rPr>
                <w:sz w:val="21"/>
                <w:lang w:eastAsia="zh-CN"/>
              </w:rPr>
              <w:t>用户与权限管理用例规约</w:t>
            </w:r>
          </w:p>
        </w:tc>
        <w:tc>
          <w:tcPr>
            <w:tcW w:w="1814" w:type="dxa"/>
            <w:vAlign w:val="center"/>
          </w:tcPr>
          <w:p w14:paraId="36E99499" w14:textId="77777777" w:rsidR="003C6AF9" w:rsidRDefault="00000000">
            <w:pPr>
              <w:spacing w:after="40" w:line="240" w:lineRule="auto"/>
              <w:jc w:val="center"/>
            </w:pPr>
            <w:r>
              <w:rPr>
                <w:sz w:val="21"/>
              </w:rPr>
              <w:t>2.3.2.5</w:t>
            </w:r>
          </w:p>
        </w:tc>
      </w:tr>
      <w:tr w:rsidR="003C6AF9" w14:paraId="34CD1382" w14:textId="77777777">
        <w:trPr>
          <w:jc w:val="center"/>
        </w:trPr>
        <w:tc>
          <w:tcPr>
            <w:tcW w:w="1701" w:type="dxa"/>
            <w:vAlign w:val="center"/>
          </w:tcPr>
          <w:p w14:paraId="415B2AE6" w14:textId="77777777" w:rsidR="003C6AF9" w:rsidRDefault="00000000">
            <w:pPr>
              <w:spacing w:after="40" w:line="240" w:lineRule="auto"/>
              <w:jc w:val="center"/>
            </w:pPr>
            <w:r>
              <w:rPr>
                <w:sz w:val="21"/>
              </w:rPr>
              <w:t>表</w:t>
            </w:r>
            <w:r>
              <w:rPr>
                <w:sz w:val="21"/>
              </w:rPr>
              <w:t xml:space="preserve"> 2-20</w:t>
            </w:r>
          </w:p>
        </w:tc>
        <w:tc>
          <w:tcPr>
            <w:tcW w:w="4819" w:type="dxa"/>
            <w:vAlign w:val="center"/>
          </w:tcPr>
          <w:p w14:paraId="618997F6" w14:textId="77777777" w:rsidR="003C6AF9" w:rsidRDefault="00000000">
            <w:pPr>
              <w:spacing w:after="40" w:line="240" w:lineRule="auto"/>
              <w:jc w:val="center"/>
            </w:pPr>
            <w:proofErr w:type="spellStart"/>
            <w:r>
              <w:rPr>
                <w:sz w:val="21"/>
              </w:rPr>
              <w:t>统计分析用例规约</w:t>
            </w:r>
            <w:proofErr w:type="spellEnd"/>
          </w:p>
        </w:tc>
        <w:tc>
          <w:tcPr>
            <w:tcW w:w="1814" w:type="dxa"/>
            <w:vAlign w:val="center"/>
          </w:tcPr>
          <w:p w14:paraId="7697B379" w14:textId="77777777" w:rsidR="003C6AF9" w:rsidRDefault="00000000">
            <w:pPr>
              <w:spacing w:after="40" w:line="240" w:lineRule="auto"/>
              <w:jc w:val="center"/>
            </w:pPr>
            <w:r>
              <w:rPr>
                <w:sz w:val="21"/>
              </w:rPr>
              <w:t>2.3.2.6</w:t>
            </w:r>
          </w:p>
        </w:tc>
      </w:tr>
      <w:tr w:rsidR="003C6AF9" w14:paraId="6407E6EF" w14:textId="77777777">
        <w:trPr>
          <w:jc w:val="center"/>
        </w:trPr>
        <w:tc>
          <w:tcPr>
            <w:tcW w:w="1701" w:type="dxa"/>
            <w:vAlign w:val="center"/>
          </w:tcPr>
          <w:p w14:paraId="3A722118" w14:textId="77777777" w:rsidR="003C6AF9" w:rsidRDefault="00000000">
            <w:pPr>
              <w:spacing w:after="40" w:line="240" w:lineRule="auto"/>
              <w:jc w:val="center"/>
            </w:pPr>
            <w:r>
              <w:rPr>
                <w:sz w:val="21"/>
              </w:rPr>
              <w:t>表</w:t>
            </w:r>
            <w:r>
              <w:rPr>
                <w:sz w:val="21"/>
              </w:rPr>
              <w:t xml:space="preserve"> 2-21</w:t>
            </w:r>
          </w:p>
        </w:tc>
        <w:tc>
          <w:tcPr>
            <w:tcW w:w="4819" w:type="dxa"/>
            <w:vAlign w:val="center"/>
          </w:tcPr>
          <w:p w14:paraId="476C5868" w14:textId="77777777" w:rsidR="003C6AF9" w:rsidRDefault="00000000">
            <w:pPr>
              <w:spacing w:after="40" w:line="240" w:lineRule="auto"/>
              <w:jc w:val="center"/>
            </w:pPr>
            <w:proofErr w:type="spellStart"/>
            <w:r>
              <w:rPr>
                <w:sz w:val="21"/>
              </w:rPr>
              <w:t>数据导出用例规约</w:t>
            </w:r>
            <w:proofErr w:type="spellEnd"/>
          </w:p>
        </w:tc>
        <w:tc>
          <w:tcPr>
            <w:tcW w:w="1814" w:type="dxa"/>
            <w:vAlign w:val="center"/>
          </w:tcPr>
          <w:p w14:paraId="22885A96" w14:textId="77777777" w:rsidR="003C6AF9" w:rsidRDefault="00000000">
            <w:pPr>
              <w:spacing w:after="40" w:line="240" w:lineRule="auto"/>
              <w:jc w:val="center"/>
            </w:pPr>
            <w:r>
              <w:rPr>
                <w:sz w:val="21"/>
              </w:rPr>
              <w:t>2.3.2.7</w:t>
            </w:r>
          </w:p>
        </w:tc>
      </w:tr>
      <w:tr w:rsidR="003C6AF9" w14:paraId="194D2D7C" w14:textId="77777777">
        <w:trPr>
          <w:jc w:val="center"/>
        </w:trPr>
        <w:tc>
          <w:tcPr>
            <w:tcW w:w="1701" w:type="dxa"/>
            <w:vAlign w:val="center"/>
          </w:tcPr>
          <w:p w14:paraId="1E3352BE" w14:textId="77777777" w:rsidR="003C6AF9" w:rsidRDefault="00000000">
            <w:pPr>
              <w:spacing w:after="40" w:line="240" w:lineRule="auto"/>
              <w:jc w:val="center"/>
            </w:pPr>
            <w:r>
              <w:rPr>
                <w:sz w:val="21"/>
              </w:rPr>
              <w:t>表</w:t>
            </w:r>
            <w:r>
              <w:rPr>
                <w:sz w:val="21"/>
              </w:rPr>
              <w:t xml:space="preserve"> 2-22</w:t>
            </w:r>
          </w:p>
        </w:tc>
        <w:tc>
          <w:tcPr>
            <w:tcW w:w="4819" w:type="dxa"/>
            <w:vAlign w:val="center"/>
          </w:tcPr>
          <w:p w14:paraId="31F9F66D" w14:textId="77777777" w:rsidR="003C6AF9" w:rsidRDefault="00000000">
            <w:pPr>
              <w:spacing w:after="40" w:line="240" w:lineRule="auto"/>
              <w:jc w:val="center"/>
              <w:rPr>
                <w:lang w:eastAsia="zh-CN"/>
              </w:rPr>
            </w:pPr>
            <w:r>
              <w:rPr>
                <w:sz w:val="21"/>
                <w:lang w:eastAsia="zh-CN"/>
              </w:rPr>
              <w:t>操作日志审计用例规约</w:t>
            </w:r>
          </w:p>
        </w:tc>
        <w:tc>
          <w:tcPr>
            <w:tcW w:w="1814" w:type="dxa"/>
            <w:vAlign w:val="center"/>
          </w:tcPr>
          <w:p w14:paraId="5D6F7E4D" w14:textId="77777777" w:rsidR="003C6AF9" w:rsidRDefault="00000000">
            <w:pPr>
              <w:spacing w:after="40" w:line="240" w:lineRule="auto"/>
              <w:jc w:val="center"/>
            </w:pPr>
            <w:r>
              <w:rPr>
                <w:sz w:val="21"/>
              </w:rPr>
              <w:t>2.3.2.8</w:t>
            </w:r>
          </w:p>
        </w:tc>
      </w:tr>
    </w:tbl>
    <w:p w14:paraId="40D6BBE6" w14:textId="77777777" w:rsidR="003C6AF9" w:rsidRDefault="003C6AF9"/>
    <w:sectPr w:rsidR="003C6AF9" w:rsidSect="00886C2B">
      <w:footerReference w:type="default" r:id="rId22"/>
      <w:pgSz w:w="11906" w:h="16838"/>
      <w:pgMar w:top="1440" w:right="1701" w:bottom="1440" w:left="1701" w:header="1191" w:footer="1191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273A4E9" w14:textId="77777777" w:rsidR="00BB3E08" w:rsidRDefault="00BB3E08">
      <w:pPr>
        <w:spacing w:line="240" w:lineRule="auto"/>
      </w:pPr>
      <w:r>
        <w:separator/>
      </w:r>
    </w:p>
  </w:endnote>
  <w:endnote w:type="continuationSeparator" w:id="0">
    <w:p w14:paraId="3390E972" w14:textId="77777777" w:rsidR="00BB3E08" w:rsidRDefault="00BB3E0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altName w:val="Courier New"/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CC61BD" w14:textId="438C379C" w:rsidR="00CB472B" w:rsidRPr="00CB472B" w:rsidRDefault="00CB472B" w:rsidP="00CB472B">
    <w:pPr>
      <w:pStyle w:val="ab"/>
      <w:pBdr>
        <w:top w:val="single" w:sz="4" w:space="1" w:color="auto"/>
      </w:pBdr>
      <w:rPr>
        <w:rFonts w:hint="eastAsia"/>
        <w:sz w:val="18"/>
        <w:szCs w:val="16"/>
        <w:lang w:eastAsia="zh-CN"/>
      </w:rPr>
    </w:pPr>
    <w:r w:rsidRPr="00CB472B">
      <w:rPr>
        <w:rFonts w:hint="eastAsia"/>
        <w:sz w:val="18"/>
        <w:szCs w:val="16"/>
        <w:lang w:eastAsia="zh-CN"/>
      </w:rPr>
      <w:t>同济大学软件学院</w:t>
    </w:r>
  </w:p>
  <w:p w14:paraId="0DEDF06D" w14:textId="16442731" w:rsidR="00CB472B" w:rsidRPr="00CB472B" w:rsidRDefault="00CB472B" w:rsidP="00CB472B">
    <w:pPr>
      <w:pStyle w:val="ab"/>
      <w:pBdr>
        <w:top w:val="single" w:sz="4" w:space="1" w:color="auto"/>
      </w:pBdr>
      <w:rPr>
        <w:sz w:val="18"/>
        <w:szCs w:val="16"/>
        <w:lang w:eastAsia="zh-CN"/>
      </w:rPr>
    </w:pPr>
    <w:r w:rsidRPr="00CB472B">
      <w:rPr>
        <w:rFonts w:hint="eastAsia"/>
        <w:sz w:val="18"/>
        <w:szCs w:val="16"/>
        <w:lang w:eastAsia="zh-CN"/>
      </w:rPr>
      <w:t>数据库课程设计项目</w:t>
    </w:r>
    <w:r w:rsidRPr="00CB472B">
      <w:rPr>
        <w:sz w:val="18"/>
        <w:szCs w:val="16"/>
      </w:rPr>
      <w:ptab w:relativeTo="margin" w:alignment="center" w:leader="none"/>
    </w:r>
    <w:r w:rsidRPr="00CB472B">
      <w:rPr>
        <w:sz w:val="18"/>
        <w:szCs w:val="16"/>
      </w:rPr>
      <w:ptab w:relativeTo="margin" w:alignment="right" w:leader="none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1D8F27" w14:textId="77777777" w:rsidR="00886C2B" w:rsidRPr="00CB472B" w:rsidRDefault="00886C2B" w:rsidP="00CB472B">
    <w:pPr>
      <w:pStyle w:val="ab"/>
      <w:pBdr>
        <w:top w:val="single" w:sz="4" w:space="1" w:color="auto"/>
      </w:pBdr>
      <w:rPr>
        <w:rFonts w:hint="eastAsia"/>
        <w:sz w:val="18"/>
        <w:szCs w:val="16"/>
        <w:lang w:eastAsia="zh-CN"/>
      </w:rPr>
    </w:pPr>
    <w:r w:rsidRPr="00CB472B">
      <w:rPr>
        <w:rFonts w:hint="eastAsia"/>
        <w:sz w:val="18"/>
        <w:szCs w:val="16"/>
        <w:lang w:eastAsia="zh-CN"/>
      </w:rPr>
      <w:t>同济大学软件学院</w:t>
    </w:r>
  </w:p>
  <w:p w14:paraId="3A09A9CE" w14:textId="1FC40720" w:rsidR="00886C2B" w:rsidRPr="00CB472B" w:rsidRDefault="00886C2B" w:rsidP="00CB472B">
    <w:pPr>
      <w:pStyle w:val="ab"/>
      <w:pBdr>
        <w:top w:val="single" w:sz="4" w:space="1" w:color="auto"/>
      </w:pBdr>
      <w:rPr>
        <w:sz w:val="18"/>
        <w:szCs w:val="16"/>
        <w:lang w:eastAsia="zh-CN"/>
      </w:rPr>
    </w:pPr>
    <w:r w:rsidRPr="00CB472B">
      <w:rPr>
        <w:rFonts w:hint="eastAsia"/>
        <w:sz w:val="18"/>
        <w:szCs w:val="16"/>
        <w:lang w:eastAsia="zh-CN"/>
      </w:rPr>
      <w:t>数据库课程设计项目</w:t>
    </w:r>
    <w:r w:rsidRPr="00CB472B">
      <w:rPr>
        <w:sz w:val="18"/>
        <w:szCs w:val="16"/>
      </w:rPr>
      <w:ptab w:relativeTo="margin" w:alignment="center" w:leader="none"/>
    </w:r>
    <w:r w:rsidRPr="00CB472B">
      <w:rPr>
        <w:sz w:val="18"/>
        <w:szCs w:val="16"/>
      </w:rPr>
      <w:ptab w:relativeTo="margin" w:alignment="right" w:leader="none"/>
    </w:r>
    <w:r w:rsidRPr="00886C2B">
      <w:rPr>
        <w:sz w:val="18"/>
        <w:szCs w:val="16"/>
      </w:rPr>
      <w:fldChar w:fldCharType="begin"/>
    </w:r>
    <w:r w:rsidRPr="00886C2B">
      <w:rPr>
        <w:sz w:val="18"/>
        <w:szCs w:val="16"/>
        <w:lang w:eastAsia="zh-CN"/>
      </w:rPr>
      <w:instrText>PAGE  \* ROMAN  \* MERGEFORMAT</w:instrText>
    </w:r>
    <w:r w:rsidRPr="00886C2B">
      <w:rPr>
        <w:sz w:val="18"/>
        <w:szCs w:val="16"/>
      </w:rPr>
      <w:fldChar w:fldCharType="separate"/>
    </w:r>
    <w:r w:rsidRPr="00886C2B">
      <w:rPr>
        <w:color w:val="4F81BD" w:themeColor="accent1"/>
        <w:sz w:val="28"/>
        <w:szCs w:val="28"/>
        <w:lang w:val="zh-CN" w:eastAsia="zh-CN"/>
      </w:rPr>
      <w:t>I</w:t>
    </w:r>
    <w:r w:rsidRPr="00886C2B">
      <w:rPr>
        <w:color w:val="4F81BD" w:themeColor="accent1"/>
        <w:sz w:val="28"/>
        <w:szCs w:val="28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D3C037" w14:textId="77777777" w:rsidR="00886C2B" w:rsidRPr="00CB472B" w:rsidRDefault="00886C2B" w:rsidP="00CB472B">
    <w:pPr>
      <w:pStyle w:val="ab"/>
      <w:pBdr>
        <w:top w:val="single" w:sz="4" w:space="1" w:color="auto"/>
      </w:pBdr>
      <w:rPr>
        <w:rFonts w:hint="eastAsia"/>
        <w:sz w:val="18"/>
        <w:szCs w:val="16"/>
        <w:lang w:eastAsia="zh-CN"/>
      </w:rPr>
    </w:pPr>
    <w:r w:rsidRPr="00CB472B">
      <w:rPr>
        <w:rFonts w:hint="eastAsia"/>
        <w:sz w:val="18"/>
        <w:szCs w:val="16"/>
        <w:lang w:eastAsia="zh-CN"/>
      </w:rPr>
      <w:t>同济大学软件学院</w:t>
    </w:r>
  </w:p>
  <w:p w14:paraId="0481AEB0" w14:textId="78D1E536" w:rsidR="00886C2B" w:rsidRPr="00CB472B" w:rsidRDefault="00886C2B" w:rsidP="00CB472B">
    <w:pPr>
      <w:pStyle w:val="ab"/>
      <w:pBdr>
        <w:top w:val="single" w:sz="4" w:space="1" w:color="auto"/>
      </w:pBdr>
      <w:rPr>
        <w:sz w:val="18"/>
        <w:szCs w:val="16"/>
        <w:lang w:eastAsia="zh-CN"/>
      </w:rPr>
    </w:pPr>
    <w:r w:rsidRPr="00CB472B">
      <w:rPr>
        <w:rFonts w:hint="eastAsia"/>
        <w:sz w:val="18"/>
        <w:szCs w:val="16"/>
        <w:lang w:eastAsia="zh-CN"/>
      </w:rPr>
      <w:t>数据库课程设计项目</w:t>
    </w:r>
    <w:r w:rsidRPr="00CB472B">
      <w:rPr>
        <w:sz w:val="18"/>
        <w:szCs w:val="16"/>
      </w:rPr>
      <w:ptab w:relativeTo="margin" w:alignment="center" w:leader="none"/>
    </w:r>
    <w:r w:rsidRPr="00CB472B">
      <w:rPr>
        <w:sz w:val="18"/>
        <w:szCs w:val="16"/>
      </w:rPr>
      <w:ptab w:relativeTo="margin" w:alignment="right" w:leader="none"/>
    </w:r>
    <w:r w:rsidRPr="00886C2B">
      <w:rPr>
        <w:sz w:val="18"/>
        <w:szCs w:val="16"/>
      </w:rPr>
      <w:fldChar w:fldCharType="begin"/>
    </w:r>
    <w:r w:rsidRPr="00886C2B">
      <w:rPr>
        <w:sz w:val="18"/>
        <w:szCs w:val="16"/>
        <w:lang w:eastAsia="zh-CN"/>
      </w:rPr>
      <w:instrText>PAGE   \* MERGEFORMAT</w:instrText>
    </w:r>
    <w:r w:rsidRPr="00886C2B">
      <w:rPr>
        <w:sz w:val="18"/>
        <w:szCs w:val="16"/>
      </w:rPr>
      <w:fldChar w:fldCharType="separate"/>
    </w:r>
    <w:r w:rsidRPr="00886C2B">
      <w:rPr>
        <w:sz w:val="18"/>
        <w:szCs w:val="16"/>
        <w:lang w:val="zh-CN" w:eastAsia="zh-CN"/>
      </w:rPr>
      <w:t>1</w:t>
    </w:r>
    <w:r w:rsidRPr="00886C2B">
      <w:rPr>
        <w:sz w:val="18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2953F16" w14:textId="77777777" w:rsidR="00BB3E08" w:rsidRDefault="00BB3E08">
      <w:pPr>
        <w:spacing w:after="0"/>
      </w:pPr>
      <w:r>
        <w:separator/>
      </w:r>
    </w:p>
  </w:footnote>
  <w:footnote w:type="continuationSeparator" w:id="0">
    <w:p w14:paraId="010DD8F4" w14:textId="77777777" w:rsidR="00BB3E08" w:rsidRDefault="00BB3E08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2D0A99" w14:textId="2601F35B" w:rsidR="00CB472B" w:rsidRPr="00CB472B" w:rsidRDefault="00CB472B" w:rsidP="00CB472B">
    <w:pPr>
      <w:pStyle w:val="ad"/>
      <w:pBdr>
        <w:bottom w:val="single" w:sz="4" w:space="1" w:color="auto"/>
      </w:pBdr>
      <w:rPr>
        <w:rFonts w:hint="eastAsia"/>
        <w:sz w:val="18"/>
        <w:szCs w:val="16"/>
        <w:lang w:eastAsia="zh-CN"/>
      </w:rPr>
    </w:pPr>
    <w:r w:rsidRPr="00CB472B">
      <w:rPr>
        <w:rFonts w:hint="eastAsia"/>
        <w:sz w:val="18"/>
        <w:szCs w:val="16"/>
        <w:lang w:eastAsia="zh-CN"/>
      </w:rPr>
      <w:t>电</w:t>
    </w:r>
    <w:proofErr w:type="gramStart"/>
    <w:r w:rsidRPr="00CB472B">
      <w:rPr>
        <w:rFonts w:hint="eastAsia"/>
        <w:sz w:val="18"/>
        <w:szCs w:val="16"/>
        <w:lang w:eastAsia="zh-CN"/>
      </w:rPr>
      <w:t>商购物</w:t>
    </w:r>
    <w:proofErr w:type="gramEnd"/>
    <w:r w:rsidRPr="00CB472B">
      <w:rPr>
        <w:rFonts w:hint="eastAsia"/>
        <w:sz w:val="18"/>
        <w:szCs w:val="16"/>
        <w:lang w:eastAsia="zh-CN"/>
      </w:rPr>
      <w:t>平台管理系统</w:t>
    </w:r>
    <w:r w:rsidRPr="00CB472B">
      <w:rPr>
        <w:sz w:val="18"/>
        <w:szCs w:val="16"/>
        <w:lang w:eastAsia="zh-CN"/>
      </w:rPr>
      <w:ptab w:relativeTo="margin" w:alignment="center" w:leader="none"/>
    </w:r>
    <w:r w:rsidRPr="00CB472B">
      <w:rPr>
        <w:sz w:val="18"/>
        <w:szCs w:val="16"/>
        <w:lang w:eastAsia="zh-CN"/>
      </w:rPr>
      <w:ptab w:relativeTo="margin" w:alignment="right" w:leader="none"/>
    </w:r>
    <w:r w:rsidRPr="00CB472B">
      <w:rPr>
        <w:rFonts w:hint="eastAsia"/>
        <w:sz w:val="18"/>
        <w:szCs w:val="16"/>
        <w:lang w:eastAsia="zh-CN"/>
      </w:rPr>
      <w:t>需求分析文档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30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20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a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a0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num w:numId="1" w16cid:durableId="449982106">
    <w:abstractNumId w:val="1"/>
  </w:num>
  <w:num w:numId="2" w16cid:durableId="570968308">
    <w:abstractNumId w:val="4"/>
  </w:num>
  <w:num w:numId="3" w16cid:durableId="775056878">
    <w:abstractNumId w:val="5"/>
  </w:num>
  <w:num w:numId="4" w16cid:durableId="1998878507">
    <w:abstractNumId w:val="2"/>
  </w:num>
  <w:num w:numId="5" w16cid:durableId="668363865">
    <w:abstractNumId w:val="0"/>
  </w:num>
  <w:num w:numId="6" w16cid:durableId="99931488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1F77"/>
    <w:rsid w:val="00034616"/>
    <w:rsid w:val="0006063C"/>
    <w:rsid w:val="00062110"/>
    <w:rsid w:val="0015074B"/>
    <w:rsid w:val="0029639D"/>
    <w:rsid w:val="00326F90"/>
    <w:rsid w:val="003C6AF9"/>
    <w:rsid w:val="00563E4E"/>
    <w:rsid w:val="00886C2B"/>
    <w:rsid w:val="009C2434"/>
    <w:rsid w:val="00AA1D8D"/>
    <w:rsid w:val="00B47730"/>
    <w:rsid w:val="00BB3E08"/>
    <w:rsid w:val="00BD28B6"/>
    <w:rsid w:val="00CB0664"/>
    <w:rsid w:val="00CB472B"/>
    <w:rsid w:val="00EF38BC"/>
    <w:rsid w:val="00FC693F"/>
    <w:rsid w:val="07954557"/>
    <w:rsid w:val="232E3A8F"/>
    <w:rsid w:val="5680201B"/>
    <w:rsid w:val="6D7F7D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C24DB6E"/>
  <w14:defaultImageDpi w14:val="300"/>
  <w15:docId w15:val="{C2FBC47C-EEB0-4DF2-84A1-A40D673868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 w:qFormat="1"/>
    <w:lsdException w:name="toa heading" w:semiHidden="1" w:unhideWhenUsed="1"/>
    <w:lsdException w:name="List" w:unhideWhenUsed="1" w:qFormat="1"/>
    <w:lsdException w:name="List Bullet" w:unhideWhenUsed="1" w:qFormat="1"/>
    <w:lsdException w:name="List Number" w:unhideWhenUsed="1" w:qFormat="1"/>
    <w:lsdException w:name="List 2" w:unhideWhenUsed="1" w:qFormat="1"/>
    <w:lsdException w:name="List 3" w:unhideWhenUsed="1" w:qFormat="1"/>
    <w:lsdException w:name="List 4" w:semiHidden="1" w:unhideWhenUsed="1"/>
    <w:lsdException w:name="List 5" w:semiHidden="1" w:unhideWhenUsed="1"/>
    <w:lsdException w:name="List Bullet 2" w:unhideWhenUsed="1" w:qFormat="1"/>
    <w:lsdException w:name="List Bullet 3" w:unhideWhenUsed="1" w:qFormat="1"/>
    <w:lsdException w:name="List Bullet 4" w:semiHidden="1" w:unhideWhenUsed="1"/>
    <w:lsdException w:name="List Bullet 5" w:semiHidden="1" w:unhideWhenUsed="1"/>
    <w:lsdException w:name="List Number 2" w:unhideWhenUsed="1"/>
    <w:lsdException w:name="List Number 3" w:unhideWhenUsed="1" w:qFormat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nhideWhenUsed="1" w:qFormat="1"/>
    <w:lsdException w:name="Body Text Indent" w:semiHidden="1" w:unhideWhenUsed="1"/>
    <w:lsdException w:name="List Continue" w:unhideWhenUsed="1" w:qFormat="1"/>
    <w:lsdException w:name="List Continue 2" w:unhideWhenUsed="1" w:qFormat="1"/>
    <w:lsdException w:name="List Continue 3" w:unhideWhenUsed="1" w:qFormat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/>
    <w:lsdException w:name="Body Text 3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 w:qFormat="1"/>
    <w:lsdException w:name="Light List" w:uiPriority="61" w:qFormat="1"/>
    <w:lsdException w:name="Light Grid" w:uiPriority="62" w:qFormat="1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 w:qFormat="1"/>
    <w:lsdException w:name="Light List Accent 1" w:uiPriority="61" w:qFormat="1"/>
    <w:lsdException w:name="Light Grid Accent 1" w:uiPriority="62" w:qFormat="1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 w:qFormat="1"/>
    <w:lsdException w:name="Light List Accent 2" w:uiPriority="61" w:qFormat="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 w:qFormat="1"/>
    <w:lsdException w:name="Light List Accent 3" w:uiPriority="61" w:qFormat="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 w:qFormat="1"/>
    <w:lsdException w:name="Light List Accent 4" w:uiPriority="61" w:qFormat="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 w:qFormat="1"/>
    <w:lsdException w:name="Light List Accent 5" w:uiPriority="61" w:qFormat="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 w:qFormat="1"/>
    <w:lsdException w:name="Light List Accent 6" w:uiPriority="61" w:qFormat="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pPr>
      <w:spacing w:after="200" w:line="276" w:lineRule="auto"/>
    </w:pPr>
    <w:rPr>
      <w:rFonts w:ascii="Times New Roman" w:eastAsia="宋体" w:hAnsi="Times New Roman"/>
      <w:sz w:val="24"/>
      <w:szCs w:val="22"/>
      <w:lang w:eastAsia="en-US"/>
    </w:rPr>
  </w:style>
  <w:style w:type="paragraph" w:styleId="1">
    <w:name w:val="heading 1"/>
    <w:basedOn w:val="a1"/>
    <w:next w:val="a1"/>
    <w:link w:val="1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macro"/>
    <w:link w:val="a6"/>
    <w:uiPriority w:val="99"/>
    <w:unhideWhenUsed/>
    <w:qFormat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lang w:eastAsia="en-US"/>
    </w:rPr>
  </w:style>
  <w:style w:type="paragraph" w:styleId="33">
    <w:name w:val="List 3"/>
    <w:basedOn w:val="a1"/>
    <w:uiPriority w:val="99"/>
    <w:unhideWhenUsed/>
    <w:qFormat/>
    <w:pPr>
      <w:ind w:left="1080" w:hanging="360"/>
      <w:contextualSpacing/>
    </w:pPr>
  </w:style>
  <w:style w:type="paragraph" w:styleId="2">
    <w:name w:val="List Number 2"/>
    <w:basedOn w:val="a1"/>
    <w:uiPriority w:val="99"/>
    <w:unhideWhenUsed/>
    <w:pPr>
      <w:numPr>
        <w:numId w:val="1"/>
      </w:numPr>
      <w:contextualSpacing/>
    </w:pPr>
  </w:style>
  <w:style w:type="paragraph" w:styleId="a">
    <w:name w:val="List Number"/>
    <w:basedOn w:val="a1"/>
    <w:uiPriority w:val="99"/>
    <w:unhideWhenUsed/>
    <w:qFormat/>
    <w:pPr>
      <w:numPr>
        <w:numId w:val="2"/>
      </w:numPr>
      <w:contextualSpacing/>
    </w:pPr>
  </w:style>
  <w:style w:type="paragraph" w:styleId="a7">
    <w:name w:val="caption"/>
    <w:basedOn w:val="a1"/>
    <w:next w:val="a1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a0">
    <w:name w:val="List Bullet"/>
    <w:basedOn w:val="a1"/>
    <w:uiPriority w:val="99"/>
    <w:unhideWhenUsed/>
    <w:qFormat/>
    <w:pPr>
      <w:numPr>
        <w:numId w:val="3"/>
      </w:numPr>
      <w:contextualSpacing/>
    </w:pPr>
  </w:style>
  <w:style w:type="paragraph" w:styleId="34">
    <w:name w:val="Body Text 3"/>
    <w:basedOn w:val="a1"/>
    <w:link w:val="35"/>
    <w:uiPriority w:val="99"/>
    <w:unhideWhenUsed/>
    <w:pPr>
      <w:spacing w:after="120"/>
    </w:pPr>
    <w:rPr>
      <w:sz w:val="16"/>
      <w:szCs w:val="16"/>
    </w:rPr>
  </w:style>
  <w:style w:type="paragraph" w:styleId="30">
    <w:name w:val="List Bullet 3"/>
    <w:basedOn w:val="a1"/>
    <w:uiPriority w:val="99"/>
    <w:unhideWhenUsed/>
    <w:qFormat/>
    <w:pPr>
      <w:numPr>
        <w:numId w:val="4"/>
      </w:numPr>
      <w:contextualSpacing/>
    </w:pPr>
  </w:style>
  <w:style w:type="paragraph" w:styleId="a8">
    <w:name w:val="Body Text"/>
    <w:basedOn w:val="a1"/>
    <w:link w:val="a9"/>
    <w:uiPriority w:val="99"/>
    <w:unhideWhenUsed/>
    <w:qFormat/>
    <w:pPr>
      <w:spacing w:after="120"/>
    </w:pPr>
  </w:style>
  <w:style w:type="paragraph" w:styleId="3">
    <w:name w:val="List Number 3"/>
    <w:basedOn w:val="a1"/>
    <w:uiPriority w:val="99"/>
    <w:unhideWhenUsed/>
    <w:qFormat/>
    <w:pPr>
      <w:numPr>
        <w:numId w:val="5"/>
      </w:numPr>
      <w:contextualSpacing/>
    </w:pPr>
  </w:style>
  <w:style w:type="paragraph" w:styleId="23">
    <w:name w:val="List 2"/>
    <w:basedOn w:val="a1"/>
    <w:uiPriority w:val="99"/>
    <w:unhideWhenUsed/>
    <w:qFormat/>
    <w:pPr>
      <w:ind w:left="720" w:hanging="360"/>
      <w:contextualSpacing/>
    </w:pPr>
  </w:style>
  <w:style w:type="paragraph" w:styleId="aa">
    <w:name w:val="List Continue"/>
    <w:basedOn w:val="a1"/>
    <w:uiPriority w:val="99"/>
    <w:unhideWhenUsed/>
    <w:qFormat/>
    <w:pPr>
      <w:spacing w:after="120"/>
      <w:ind w:left="360"/>
      <w:contextualSpacing/>
    </w:pPr>
  </w:style>
  <w:style w:type="paragraph" w:styleId="20">
    <w:name w:val="List Bullet 2"/>
    <w:basedOn w:val="a1"/>
    <w:uiPriority w:val="99"/>
    <w:unhideWhenUsed/>
    <w:qFormat/>
    <w:pPr>
      <w:numPr>
        <w:numId w:val="6"/>
      </w:numPr>
      <w:contextualSpacing/>
    </w:pPr>
  </w:style>
  <w:style w:type="paragraph" w:styleId="TOC5">
    <w:name w:val="toc 5"/>
    <w:basedOn w:val="a1"/>
    <w:next w:val="a1"/>
    <w:uiPriority w:val="39"/>
    <w:semiHidden/>
    <w:unhideWhenUsed/>
    <w:pPr>
      <w:ind w:leftChars="800" w:left="1680"/>
    </w:pPr>
  </w:style>
  <w:style w:type="paragraph" w:styleId="TOC3">
    <w:name w:val="toc 3"/>
    <w:basedOn w:val="a1"/>
    <w:next w:val="a1"/>
    <w:uiPriority w:val="39"/>
    <w:semiHidden/>
    <w:unhideWhenUsed/>
    <w:pPr>
      <w:ind w:leftChars="400" w:left="840"/>
    </w:pPr>
  </w:style>
  <w:style w:type="paragraph" w:styleId="ab">
    <w:name w:val="footer"/>
    <w:basedOn w:val="a1"/>
    <w:link w:val="ac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ad">
    <w:name w:val="header"/>
    <w:basedOn w:val="a1"/>
    <w:link w:val="ae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TOC1">
    <w:name w:val="toc 1"/>
    <w:basedOn w:val="a1"/>
    <w:next w:val="a1"/>
    <w:uiPriority w:val="39"/>
    <w:semiHidden/>
    <w:unhideWhenUsed/>
  </w:style>
  <w:style w:type="paragraph" w:styleId="TOC4">
    <w:name w:val="toc 4"/>
    <w:basedOn w:val="a1"/>
    <w:next w:val="a1"/>
    <w:uiPriority w:val="39"/>
    <w:semiHidden/>
    <w:unhideWhenUsed/>
    <w:pPr>
      <w:ind w:leftChars="600" w:left="1260"/>
    </w:pPr>
  </w:style>
  <w:style w:type="paragraph" w:styleId="af">
    <w:name w:val="Subtitle"/>
    <w:basedOn w:val="a1"/>
    <w:next w:val="a1"/>
    <w:link w:val="af0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paragraph" w:styleId="af1">
    <w:name w:val="List"/>
    <w:basedOn w:val="a1"/>
    <w:uiPriority w:val="99"/>
    <w:unhideWhenUsed/>
    <w:qFormat/>
    <w:pPr>
      <w:ind w:left="360" w:hanging="360"/>
      <w:contextualSpacing/>
    </w:pPr>
  </w:style>
  <w:style w:type="paragraph" w:styleId="TOC2">
    <w:name w:val="toc 2"/>
    <w:basedOn w:val="a1"/>
    <w:next w:val="a1"/>
    <w:uiPriority w:val="39"/>
    <w:semiHidden/>
    <w:unhideWhenUsed/>
    <w:pPr>
      <w:ind w:leftChars="200" w:left="420"/>
    </w:pPr>
  </w:style>
  <w:style w:type="paragraph" w:styleId="24">
    <w:name w:val="Body Text 2"/>
    <w:basedOn w:val="a1"/>
    <w:link w:val="25"/>
    <w:uiPriority w:val="99"/>
    <w:unhideWhenUsed/>
    <w:pPr>
      <w:spacing w:after="120" w:line="480" w:lineRule="auto"/>
    </w:pPr>
  </w:style>
  <w:style w:type="paragraph" w:styleId="26">
    <w:name w:val="List Continue 2"/>
    <w:basedOn w:val="a1"/>
    <w:uiPriority w:val="99"/>
    <w:unhideWhenUsed/>
    <w:qFormat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qFormat/>
    <w:pPr>
      <w:spacing w:after="120"/>
      <w:ind w:left="1080"/>
      <w:contextualSpacing/>
    </w:pPr>
  </w:style>
  <w:style w:type="paragraph" w:styleId="af2">
    <w:name w:val="Title"/>
    <w:basedOn w:val="a1"/>
    <w:next w:val="a1"/>
    <w:link w:val="af3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af4">
    <w:name w:val="Table Grid"/>
    <w:basedOn w:val="a3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5">
    <w:name w:val="Light Shading"/>
    <w:basedOn w:val="a3"/>
    <w:uiPriority w:val="60"/>
    <w:qFormat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qFormat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qFormat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qFormat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qFormat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qFormat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qFormat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6">
    <w:name w:val="Light List"/>
    <w:basedOn w:val="a3"/>
    <w:uiPriority w:val="61"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qFormat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qFormat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qFormat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qFormat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7">
    <w:name w:val="Light Grid"/>
    <w:basedOn w:val="a3"/>
    <w:uiPriority w:val="62"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-11">
    <w:name w:val="Light Grid Accent 1"/>
    <w:basedOn w:val="a3"/>
    <w:uiPriority w:val="62"/>
    <w:qFormat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-21">
    <w:name w:val="Light Grid Accent 2"/>
    <w:basedOn w:val="a3"/>
    <w:uiPriority w:val="62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-31">
    <w:name w:val="Light Grid Accent 3"/>
    <w:basedOn w:val="a3"/>
    <w:uiPriority w:val="62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-41">
    <w:name w:val="Light Grid Accent 4"/>
    <w:basedOn w:val="a3"/>
    <w:uiPriority w:val="62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-51">
    <w:name w:val="Light Grid Accent 5"/>
    <w:basedOn w:val="a3"/>
    <w:uiPriority w:val="62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-61">
    <w:name w:val="Light Grid Accent 6"/>
    <w:basedOn w:val="a3"/>
    <w:uiPriority w:val="62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11">
    <w:name w:val="Medium Shading 1"/>
    <w:basedOn w:val="a3"/>
    <w:uiPriority w:val="63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af8">
    <w:name w:val="Dark List"/>
    <w:basedOn w:val="a3"/>
    <w:uiPriority w:val="70"/>
    <w:rPr>
      <w:color w:val="FFFFFF" w:themeColor="background1"/>
    </w:rPr>
    <w:tblPr/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Pr>
      <w:color w:val="FFFFFF" w:themeColor="background1"/>
    </w:rPr>
    <w:tblPr/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Pr>
      <w:color w:val="FFFFFF" w:themeColor="background1"/>
    </w:rPr>
    <w:tblPr/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Pr>
      <w:color w:val="FFFFFF" w:themeColor="background1"/>
    </w:rPr>
    <w:tblPr/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Pr>
      <w:color w:val="FFFFFF" w:themeColor="background1"/>
    </w:rPr>
    <w:tblPr/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Pr>
      <w:color w:val="FFFFFF" w:themeColor="background1"/>
    </w:rPr>
    <w:tblPr/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Pr>
      <w:color w:val="FFFFFF" w:themeColor="background1"/>
    </w:rPr>
    <w:tblPr/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9">
    <w:name w:val="Colorful Shading"/>
    <w:basedOn w:val="a3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a">
    <w:name w:val="Colorful List"/>
    <w:basedOn w:val="a3"/>
    <w:uiPriority w:val="72"/>
    <w:rPr>
      <w:color w:val="000000" w:themeColor="text1"/>
    </w:rPr>
    <w:tblPr/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Pr>
      <w:color w:val="000000" w:themeColor="text1"/>
    </w:rPr>
    <w:tblPr/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Pr>
      <w:color w:val="000000" w:themeColor="text1"/>
    </w:rPr>
    <w:tblPr/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Pr>
      <w:color w:val="000000" w:themeColor="text1"/>
    </w:rPr>
    <w:tblPr/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Pr>
      <w:color w:val="000000" w:themeColor="text1"/>
    </w:rPr>
    <w:tblPr/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Pr>
      <w:color w:val="000000" w:themeColor="text1"/>
    </w:rPr>
    <w:tblPr/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Pr>
      <w:color w:val="000000" w:themeColor="text1"/>
    </w:rPr>
    <w:tblPr/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b">
    <w:name w:val="Colorful Grid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c">
    <w:name w:val="Strong"/>
    <w:basedOn w:val="a2"/>
    <w:uiPriority w:val="22"/>
    <w:qFormat/>
    <w:rPr>
      <w:b/>
      <w:bCs/>
    </w:rPr>
  </w:style>
  <w:style w:type="character" w:styleId="afd">
    <w:name w:val="Emphasis"/>
    <w:basedOn w:val="a2"/>
    <w:uiPriority w:val="20"/>
    <w:qFormat/>
    <w:rPr>
      <w:i/>
      <w:iCs/>
    </w:rPr>
  </w:style>
  <w:style w:type="character" w:customStyle="1" w:styleId="ae">
    <w:name w:val="页眉 字符"/>
    <w:basedOn w:val="a2"/>
    <w:link w:val="ad"/>
    <w:uiPriority w:val="99"/>
  </w:style>
  <w:style w:type="character" w:customStyle="1" w:styleId="ac">
    <w:name w:val="页脚 字符"/>
    <w:basedOn w:val="a2"/>
    <w:link w:val="ab"/>
    <w:uiPriority w:val="99"/>
  </w:style>
  <w:style w:type="paragraph" w:styleId="afe">
    <w:name w:val="No Spacing"/>
    <w:uiPriority w:val="1"/>
    <w:qFormat/>
    <w:rPr>
      <w:sz w:val="22"/>
      <w:szCs w:val="22"/>
      <w:lang w:eastAsia="en-US"/>
    </w:rPr>
  </w:style>
  <w:style w:type="character" w:customStyle="1" w:styleId="10">
    <w:name w:val="标题 1 字符"/>
    <w:basedOn w:val="a2"/>
    <w:link w:val="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qFormat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af3">
    <w:name w:val="标题 字符"/>
    <w:basedOn w:val="a2"/>
    <w:link w:val="af2"/>
    <w:uiPriority w:val="10"/>
    <w:qFormat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f0">
    <w:name w:val="副标题 字符"/>
    <w:basedOn w:val="a2"/>
    <w:link w:val="af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ff">
    <w:name w:val="List Paragraph"/>
    <w:basedOn w:val="a1"/>
    <w:uiPriority w:val="34"/>
    <w:qFormat/>
    <w:pPr>
      <w:ind w:left="720"/>
      <w:contextualSpacing/>
    </w:pPr>
  </w:style>
  <w:style w:type="character" w:customStyle="1" w:styleId="a9">
    <w:name w:val="正文文本 字符"/>
    <w:basedOn w:val="a2"/>
    <w:link w:val="a8"/>
    <w:uiPriority w:val="99"/>
  </w:style>
  <w:style w:type="character" w:customStyle="1" w:styleId="25">
    <w:name w:val="正文文本 2 字符"/>
    <w:basedOn w:val="a2"/>
    <w:link w:val="24"/>
    <w:uiPriority w:val="99"/>
    <w:qFormat/>
  </w:style>
  <w:style w:type="character" w:customStyle="1" w:styleId="35">
    <w:name w:val="正文文本 3 字符"/>
    <w:basedOn w:val="a2"/>
    <w:link w:val="34"/>
    <w:uiPriority w:val="99"/>
    <w:qFormat/>
    <w:rPr>
      <w:sz w:val="16"/>
      <w:szCs w:val="16"/>
    </w:rPr>
  </w:style>
  <w:style w:type="character" w:customStyle="1" w:styleId="a6">
    <w:name w:val="宏文本 字符"/>
    <w:basedOn w:val="a2"/>
    <w:link w:val="a5"/>
    <w:uiPriority w:val="99"/>
    <w:qFormat/>
    <w:rPr>
      <w:rFonts w:ascii="Courier" w:hAnsi="Courier"/>
      <w:sz w:val="20"/>
      <w:szCs w:val="20"/>
    </w:rPr>
  </w:style>
  <w:style w:type="paragraph" w:styleId="aff0">
    <w:name w:val="Quote"/>
    <w:basedOn w:val="a1"/>
    <w:next w:val="a1"/>
    <w:link w:val="aff1"/>
    <w:uiPriority w:val="29"/>
    <w:qFormat/>
    <w:rPr>
      <w:i/>
      <w:iCs/>
      <w:color w:val="000000" w:themeColor="text1"/>
    </w:rPr>
  </w:style>
  <w:style w:type="character" w:customStyle="1" w:styleId="aff1">
    <w:name w:val="引用 字符"/>
    <w:basedOn w:val="a2"/>
    <w:link w:val="aff0"/>
    <w:uiPriority w:val="29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qFormat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60">
    <w:name w:val="标题 6 字符"/>
    <w:basedOn w:val="a2"/>
    <w:link w:val="6"/>
    <w:uiPriority w:val="9"/>
    <w:semiHidden/>
    <w:qFormat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70">
    <w:name w:val="标题 7 字符"/>
    <w:basedOn w:val="a2"/>
    <w:link w:val="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qFormat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f2">
    <w:name w:val="Intense Quote"/>
    <w:basedOn w:val="a1"/>
    <w:next w:val="a1"/>
    <w:link w:val="aff3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f3">
    <w:name w:val="明显引用 字符"/>
    <w:basedOn w:val="a2"/>
    <w:link w:val="aff2"/>
    <w:uiPriority w:val="30"/>
    <w:qFormat/>
    <w:rPr>
      <w:b/>
      <w:bCs/>
      <w:i/>
      <w:iCs/>
      <w:color w:val="4F81BD" w:themeColor="accent1"/>
    </w:rPr>
  </w:style>
  <w:style w:type="character" w:customStyle="1" w:styleId="14">
    <w:name w:val="不明显强调1"/>
    <w:basedOn w:val="a2"/>
    <w:uiPriority w:val="19"/>
    <w:qFormat/>
    <w:rPr>
      <w:i/>
      <w:iCs/>
      <w:color w:val="7F7F7F" w:themeColor="text1" w:themeTint="80"/>
    </w:rPr>
  </w:style>
  <w:style w:type="character" w:customStyle="1" w:styleId="15">
    <w:name w:val="明显强调1"/>
    <w:basedOn w:val="a2"/>
    <w:uiPriority w:val="21"/>
    <w:qFormat/>
    <w:rPr>
      <w:b/>
      <w:bCs/>
      <w:i/>
      <w:iCs/>
      <w:color w:val="4F81BD" w:themeColor="accent1"/>
    </w:rPr>
  </w:style>
  <w:style w:type="character" w:customStyle="1" w:styleId="16">
    <w:name w:val="不明显参考1"/>
    <w:basedOn w:val="a2"/>
    <w:uiPriority w:val="31"/>
    <w:qFormat/>
    <w:rPr>
      <w:smallCaps/>
      <w:color w:val="C0504D" w:themeColor="accent2"/>
      <w:u w:val="single"/>
    </w:rPr>
  </w:style>
  <w:style w:type="character" w:customStyle="1" w:styleId="17">
    <w:name w:val="明显参考1"/>
    <w:basedOn w:val="a2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18">
    <w:name w:val="书籍标题1"/>
    <w:basedOn w:val="a2"/>
    <w:uiPriority w:val="33"/>
    <w:qFormat/>
    <w:rPr>
      <w:b/>
      <w:bCs/>
      <w:smallCaps/>
      <w:spacing w:val="5"/>
    </w:rPr>
  </w:style>
  <w:style w:type="paragraph" w:customStyle="1" w:styleId="TOC10">
    <w:name w:val="TOC 标题1"/>
    <w:basedOn w:val="1"/>
    <w:next w:val="a1"/>
    <w:uiPriority w:val="39"/>
    <w:semiHidden/>
    <w:unhideWhenUsed/>
    <w:qFormat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3" Type="http://schemas.openxmlformats.org/officeDocument/2006/relationships/styles" Target="styles.xml"/><Relationship Id="rId21" Type="http://schemas.openxmlformats.org/officeDocument/2006/relationships/image" Target="media/image11.png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23" Type="http://schemas.openxmlformats.org/officeDocument/2006/relationships/fontTable" Target="fontTable.xml"/><Relationship Id="rId10" Type="http://schemas.openxmlformats.org/officeDocument/2006/relationships/footer" Target="footer2.xml"/><Relationship Id="rId19" Type="http://schemas.openxmlformats.org/officeDocument/2006/relationships/image" Target="media/image9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4.png"/><Relationship Id="rId22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32</Pages>
  <Words>2285</Words>
  <Characters>13028</Characters>
  <Application>Microsoft Office Word</Application>
  <DocSecurity>0</DocSecurity>
  <Lines>108</Lines>
  <Paragraphs>30</Paragraphs>
  <ScaleCrop>false</ScaleCrop>
  <Company/>
  <LinksUpToDate>false</LinksUpToDate>
  <CharactersWithSpaces>15283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铭坤 孙</cp:lastModifiedBy>
  <cp:revision>5</cp:revision>
  <dcterms:created xsi:type="dcterms:W3CDTF">2013-12-23T23:15:00Z</dcterms:created>
  <dcterms:modified xsi:type="dcterms:W3CDTF">2026-09-10T15:10:00Z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eyJoZGlkIjoiZWMwZDkwNjk1ZmQxOTBhMDdmYzBhOWI0ZmE3OWQ5OTMiLCJ1c2VySWQiOiIxNjIyOTY0MjE0In0=</vt:lpwstr>
  </property>
  <property fmtid="{D5CDD505-2E9C-101B-9397-08002B2CF9AE}" pid="3" name="KSOProductBuildVer">
    <vt:lpwstr>2052-12.1.0.28043</vt:lpwstr>
  </property>
  <property fmtid="{D5CDD505-2E9C-101B-9397-08002B2CF9AE}" pid="4" name="ICV">
    <vt:lpwstr>1B5A338BC9EE4EB5B65E62EC43315645_12</vt:lpwstr>
  </property>
</Properties>
</file>